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4BEA2">
      <w:pPr>
        <w:pStyle w:val="2"/>
      </w:pPr>
      <w:r>
        <w:t>SIMATS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113AD8A1">
      <w:pPr>
        <w:pStyle w:val="4"/>
        <w:spacing w:before="1"/>
        <w:ind w:left="608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72128E22">
      <w:pPr>
        <w:pStyle w:val="10"/>
        <w:rPr>
          <w:b/>
          <w:sz w:val="28"/>
        </w:rPr>
      </w:pPr>
    </w:p>
    <w:p w14:paraId="506948A5">
      <w:pPr>
        <w:pStyle w:val="10"/>
        <w:spacing w:before="136"/>
        <w:rPr>
          <w:b/>
          <w:sz w:val="28"/>
        </w:rPr>
      </w:pPr>
    </w:p>
    <w:p w14:paraId="520BA243">
      <w:pPr>
        <w:pStyle w:val="6"/>
        <w:tabs>
          <w:tab w:val="left" w:pos="3173"/>
          <w:tab w:val="left" w:pos="6841"/>
        </w:tabs>
      </w:pPr>
      <w:r>
        <w:t>COURSE</w:t>
      </w:r>
      <w:r>
        <w:rPr>
          <w:spacing w:val="-5"/>
        </w:rPr>
        <w:t xml:space="preserve"> </w:t>
      </w:r>
      <w:r>
        <w:rPr>
          <w:spacing w:val="-4"/>
        </w:rPr>
        <w:t>NAME:</w:t>
      </w:r>
      <w:r>
        <w:tab/>
      </w:r>
      <w:r>
        <w:t>Artificial</w:t>
      </w:r>
      <w:r>
        <w:rPr>
          <w:spacing w:val="-3"/>
        </w:rPr>
        <w:t xml:space="preserve"> </w:t>
      </w:r>
      <w:r>
        <w:rPr>
          <w:spacing w:val="-2"/>
        </w:rPr>
        <w:t>Intelligence</w:t>
      </w:r>
      <w:r>
        <w:tab/>
      </w:r>
      <w:r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2"/>
        </w:rPr>
        <w:t>CSA17</w:t>
      </w:r>
    </w:p>
    <w:p w14:paraId="6EA549F6">
      <w:pPr>
        <w:pStyle w:val="10"/>
        <w:rPr>
          <w:rFonts w:ascii="Arial"/>
          <w:b/>
          <w:sz w:val="20"/>
        </w:rPr>
      </w:pPr>
    </w:p>
    <w:p w14:paraId="02EA9C76">
      <w:pPr>
        <w:pStyle w:val="10"/>
        <w:rPr>
          <w:rFonts w:ascii="Arial"/>
          <w:b/>
          <w:sz w:val="20"/>
        </w:rPr>
      </w:pPr>
    </w:p>
    <w:p w14:paraId="01C867C9">
      <w:pPr>
        <w:pStyle w:val="10"/>
        <w:spacing w:before="11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8.4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WgBjfWAAAACgEAAA8AAAAAAAAAAQAgAAAAIgAAAGRycy9kb3ducmV2Lnht&#10;bFBLAQIUABQAAAAIAIdO4kC3RASZNAIAAA4FAAAOAAAAAAAAAAEAIAAAACUBAABkcnMvZTJvRG9j&#10;LnhtbFBLBQYAAAAABgAGAFkBAADLBQAAAAA=&#10;" path="m0,13970l5733415,13970,5733415,0,0,0,0,139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75EA43">
      <w:pPr>
        <w:pStyle w:val="10"/>
        <w:spacing w:before="234"/>
        <w:rPr>
          <w:rFonts w:ascii="Arial"/>
          <w:b/>
        </w:rPr>
      </w:pPr>
    </w:p>
    <w:p w14:paraId="3F3812E8">
      <w:pPr>
        <w:pStyle w:val="6"/>
      </w:pPr>
      <w:r>
        <w:t>COURSE</w:t>
      </w:r>
      <w:r>
        <w:rPr>
          <w:spacing w:val="-2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73E78B46">
      <w:pPr>
        <w:pStyle w:val="10"/>
        <w:spacing w:before="41"/>
        <w:rPr>
          <w:rFonts w:ascii="Arial"/>
          <w:b/>
        </w:rPr>
      </w:pPr>
    </w:p>
    <w:p w14:paraId="15C1ADED">
      <w:pPr>
        <w:pStyle w:val="10"/>
        <w:ind w:left="1015" w:right="940"/>
        <w:rPr>
          <w:rFonts w:ascii="Arial"/>
          <w:i/>
          <w:sz w:val="20"/>
        </w:rPr>
      </w:pPr>
      <w:r>
        <w:rPr>
          <w:rFonts w:ascii="Arial"/>
          <w:b/>
          <w:i/>
        </w:rPr>
        <w:t>CO1: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</w:rPr>
        <w:t>Apply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AI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basics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such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intelligent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agents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uninformed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search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methods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to </w:t>
      </w:r>
      <w:r>
        <w:rPr>
          <w:rFonts w:ascii="Arial"/>
          <w:position w:val="1"/>
        </w:rPr>
        <w:t>solve problems effectively.</w:t>
      </w:r>
      <w:r>
        <w:rPr>
          <w:rFonts w:ascii="Arial"/>
          <w:i/>
          <w:sz w:val="20"/>
        </w:rPr>
        <w:t>( BL3)</w:t>
      </w:r>
    </w:p>
    <w:p w14:paraId="16FBD103">
      <w:pPr>
        <w:pStyle w:val="10"/>
        <w:spacing w:before="78"/>
        <w:rPr>
          <w:rFonts w:ascii="Arial"/>
          <w:i/>
        </w:rPr>
      </w:pPr>
    </w:p>
    <w:p w14:paraId="4690E8C7">
      <w:pPr>
        <w:spacing w:before="0"/>
        <w:ind w:left="101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14:paraId="3994A7A2">
      <w:pPr>
        <w:pStyle w:val="10"/>
        <w:spacing w:before="2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173990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3.7pt;height:1.1pt;width:451.45pt;mso-position-horizontal-relative:page;mso-wrap-distance-bottom:0pt;mso-wrap-distance-top:0pt;z-index:-251657216;mso-width-relative:page;mso-height-relative:page;" filled="f" stroked="t" coordsize="5733415,13970" o:gfxdata="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iX0RNcAAAAKAQAADwAAAAAAAAABACAAAAAiAAAAZHJzL2Rvd25yZXYu&#10;eG1sUEsBAhQAFAAAAAgAh07iQGvxrk41AgAADgUAAA4AAAAAAAAAAQAgAAAAJgEAAGRycy9lMm9E&#10;b2MueG1sUEsFBgAAAAAGAAYAWQEAAM0FAAAAAA==&#10;" path="m0,13970l5733415,13970,5733415,0,0,0,0,139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171397">
      <w:pPr>
        <w:pStyle w:val="10"/>
        <w:spacing w:before="233"/>
        <w:rPr>
          <w:rFonts w:ascii="Arial"/>
          <w:i/>
        </w:rPr>
      </w:pPr>
    </w:p>
    <w:p w14:paraId="3002AF21">
      <w:pPr>
        <w:pStyle w:val="6"/>
        <w:tabs>
          <w:tab w:val="left" w:pos="7505"/>
        </w:tabs>
        <w:ind w:left="1025"/>
      </w:pPr>
      <w:r>
        <w:t xml:space="preserve">QUESTIONS: </w:t>
      </w:r>
      <w:r>
        <w:rPr>
          <w:spacing w:val="-10"/>
        </w:rPr>
        <w:t>3</w:t>
      </w:r>
      <w:r>
        <w:tab/>
      </w:r>
      <w:r>
        <w:t>Duration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4"/>
        </w:rPr>
        <w:t>Hour</w:t>
      </w:r>
    </w:p>
    <w:p w14:paraId="31FACB2B">
      <w:pPr>
        <w:spacing w:before="3"/>
        <w:ind w:left="0" w:right="1863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Marks:30</w:t>
      </w:r>
    </w:p>
    <w:p w14:paraId="5CDCBDA9">
      <w:pPr>
        <w:pStyle w:val="10"/>
        <w:rPr>
          <w:rFonts w:ascii="Arial"/>
          <w:b/>
        </w:rPr>
      </w:pPr>
    </w:p>
    <w:p w14:paraId="4E86A581">
      <w:pPr>
        <w:pStyle w:val="10"/>
        <w:ind w:left="141" w:right="686"/>
        <w:jc w:val="center"/>
        <w:rPr>
          <w:rFonts w:ascii="Arial"/>
        </w:rPr>
      </w:pPr>
      <w:r>
        <w:rPr>
          <w:rFonts w:ascii="Arial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00B74547">
      <w:pPr>
        <w:pStyle w:val="10"/>
        <w:rPr>
          <w:rFonts w:ascii="Arial"/>
        </w:rPr>
      </w:pPr>
    </w:p>
    <w:p w14:paraId="53F5632A">
      <w:pPr>
        <w:pStyle w:val="4"/>
      </w:pPr>
      <w:r>
        <w:rPr>
          <w:u w:val="single"/>
        </w:rPr>
        <w:t>Constraint-Based</w:t>
      </w:r>
      <w:r>
        <w:rPr>
          <w:spacing w:val="-10"/>
          <w:u w:val="single"/>
        </w:rPr>
        <w:t xml:space="preserve"> </w:t>
      </w:r>
      <w:r>
        <w:rPr>
          <w:u w:val="single"/>
        </w:rPr>
        <w:t>Problem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Solving</w:t>
      </w:r>
    </w:p>
    <w:p w14:paraId="31715FFA">
      <w:pPr>
        <w:pStyle w:val="10"/>
        <w:rPr>
          <w:b/>
          <w:sz w:val="20"/>
        </w:rPr>
      </w:pPr>
    </w:p>
    <w:p w14:paraId="3C6C7BB6">
      <w:pPr>
        <w:pStyle w:val="10"/>
        <w:rPr>
          <w:b/>
          <w:sz w:val="20"/>
        </w:rPr>
      </w:pPr>
    </w:p>
    <w:p w14:paraId="1D2247F6">
      <w:pPr>
        <w:pStyle w:val="10"/>
        <w:spacing w:before="1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231775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8.25pt;height:1.1pt;width:451.45pt;mso-position-horizontal-relative:page;mso-wrap-distance-bottom:0pt;mso-wrap-distance-top:0pt;z-index:-251656192;mso-width-relative:page;mso-height-relative:page;" filled="f" stroked="t" coordsize="5733415,13970" o:gfxdata="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vxaKtcAAAAKAQAADwAAAAAAAAABACAAAAAiAAAAZHJzL2Rvd25yZXYu&#10;eG1sUEsBAhQAFAAAAAgAh07iQN+dyAM1AgAADgUAAA4AAAAAAAAAAQAgAAAAJgEAAGRycy9lMm9E&#10;b2MueG1sUEsFBgAAAAAGAAYAWQEAAM0FAAAAAA==&#10;" path="m0,13970l5733415,13970,5733415,0,0,0,0,139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9019E3">
      <w:pPr>
        <w:pStyle w:val="10"/>
        <w:spacing w:before="233"/>
        <w:rPr>
          <w:b/>
        </w:rPr>
      </w:pPr>
    </w:p>
    <w:p w14:paraId="487C3157">
      <w:pPr>
        <w:pStyle w:val="7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600972F9">
      <w:pPr>
        <w:pStyle w:val="10"/>
        <w:rPr>
          <w:b/>
          <w:i/>
        </w:rPr>
      </w:pPr>
    </w:p>
    <w:p w14:paraId="5CF004B0">
      <w:pPr>
        <w:spacing w:before="0"/>
        <w:ind w:left="1015" w:right="94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rFonts w:hint="default"/>
          <w:i/>
          <w:spacing w:val="-3"/>
          <w:sz w:val="24"/>
          <w:lang w:val="en-GB"/>
        </w:rPr>
        <w:t xml:space="preserve">MONIKA.B </w:t>
      </w:r>
      <w:r>
        <w:rPr>
          <w:b/>
          <w:i/>
          <w:spacing w:val="-2"/>
          <w:sz w:val="32"/>
          <w:u w:val="single"/>
        </w:rPr>
        <w:t xml:space="preserve"> </w:t>
      </w:r>
      <w:r>
        <w:rPr>
          <w:b/>
          <w:i/>
          <w:sz w:val="32"/>
          <w:u w:val="single"/>
        </w:rPr>
        <w:t>(19257</w:t>
      </w:r>
      <w:r>
        <w:rPr>
          <w:rFonts w:hint="default"/>
          <w:b/>
          <w:i/>
          <w:sz w:val="32"/>
          <w:u w:val="single"/>
          <w:lang w:val="en-GB"/>
        </w:rPr>
        <w:t>1002</w:t>
      </w:r>
      <w:r>
        <w:rPr>
          <w:b/>
          <w:i/>
          <w:sz w:val="32"/>
          <w:u w:val="single"/>
        </w:rPr>
        <w:t>)</w:t>
      </w:r>
      <w:r>
        <w:rPr>
          <w:b/>
          <w:i/>
          <w:spacing w:val="-5"/>
          <w:sz w:val="32"/>
        </w:rPr>
        <w:t xml:space="preserve"> </w:t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my original work and that I have adhered to the guidelines specified for this assessment.</w:t>
      </w:r>
    </w:p>
    <w:p w14:paraId="3AA68DBD">
      <w:pPr>
        <w:spacing w:before="2"/>
        <w:ind w:left="101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14:paraId="2CAB14B5">
      <w:pPr>
        <w:pStyle w:val="10"/>
        <w:spacing w:before="1"/>
        <w:rPr>
          <w:i/>
        </w:rPr>
      </w:pPr>
    </w:p>
    <w:p w14:paraId="603CC53F">
      <w:pPr>
        <w:pStyle w:val="7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student:</w:t>
      </w:r>
    </w:p>
    <w:p w14:paraId="11F41053">
      <w:pPr>
        <w:pStyle w:val="10"/>
        <w:rPr>
          <w:b/>
          <w:i/>
        </w:rPr>
      </w:pPr>
    </w:p>
    <w:p w14:paraId="286FC278">
      <w:pPr>
        <w:pStyle w:val="10"/>
        <w:rPr>
          <w:b/>
          <w:i/>
        </w:rPr>
      </w:pPr>
    </w:p>
    <w:p w14:paraId="71CF6C03">
      <w:pPr>
        <w:spacing w:before="0"/>
        <w:ind w:left="1015" w:right="0" w:firstLine="0"/>
        <w:jc w:val="left"/>
        <w:rPr>
          <w:b/>
          <w:i/>
          <w:sz w:val="24"/>
        </w:rPr>
      </w:pPr>
      <w:r>
        <w:rPr>
          <w:rFonts w:hint="default"/>
          <w:b/>
          <w:i/>
          <w:sz w:val="24"/>
          <w:lang w:val="en-GB"/>
        </w:rPr>
        <w:t xml:space="preserve">MONIKA.B </w:t>
      </w:r>
      <w:r>
        <w:rPr>
          <w:b/>
          <w:i/>
          <w:spacing w:val="-2"/>
          <w:sz w:val="24"/>
        </w:rPr>
        <w:t xml:space="preserve"> (1925</w:t>
      </w:r>
      <w:r>
        <w:rPr>
          <w:rFonts w:hint="default"/>
          <w:b/>
          <w:i/>
          <w:spacing w:val="-2"/>
          <w:sz w:val="24"/>
          <w:lang w:val="en-GB"/>
        </w:rPr>
        <w:t>71002</w:t>
      </w:r>
      <w:bookmarkStart w:id="0" w:name="_GoBack"/>
      <w:bookmarkEnd w:id="0"/>
      <w:r>
        <w:rPr>
          <w:b/>
          <w:i/>
          <w:spacing w:val="-2"/>
          <w:sz w:val="24"/>
        </w:rPr>
        <w:t>)</w:t>
      </w:r>
    </w:p>
    <w:p w14:paraId="1F05894E">
      <w:pPr>
        <w:spacing w:after="0"/>
        <w:jc w:val="left"/>
        <w:rPr>
          <w:b/>
          <w:i/>
          <w:sz w:val="24"/>
        </w:rPr>
        <w:sectPr>
          <w:type w:val="continuous"/>
          <w:pgSz w:w="11900" w:h="16820"/>
          <w:pgMar w:top="1360" w:right="425" w:bottom="280" w:left="425" w:header="720" w:footer="720" w:gutter="0"/>
          <w:cols w:space="720" w:num="1"/>
        </w:sectPr>
      </w:pPr>
    </w:p>
    <w:p w14:paraId="62BB3EA4">
      <w:pPr>
        <w:pStyle w:val="10"/>
        <w:spacing w:before="77"/>
        <w:ind w:left="141" w:right="686"/>
        <w:jc w:val="center"/>
        <w:rPr>
          <w:rFonts w:ascii="Arial"/>
        </w:rPr>
      </w:pPr>
      <w:r>
        <w:rPr>
          <w:rFonts w:ascii="Arial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6FE5C870">
      <w:pPr>
        <w:pStyle w:val="10"/>
        <w:rPr>
          <w:rFonts w:ascii="Arial"/>
        </w:rPr>
      </w:pPr>
    </w:p>
    <w:p w14:paraId="4025155A">
      <w:pPr>
        <w:pStyle w:val="4"/>
      </w:pPr>
      <w:r>
        <w:rPr>
          <w:u w:val="single"/>
        </w:rPr>
        <w:t>Constraint-Based</w:t>
      </w:r>
      <w:r>
        <w:rPr>
          <w:spacing w:val="-10"/>
          <w:u w:val="single"/>
        </w:rPr>
        <w:t xml:space="preserve"> </w:t>
      </w:r>
      <w:r>
        <w:rPr>
          <w:u w:val="single"/>
        </w:rPr>
        <w:t>Problem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Solving</w:t>
      </w:r>
    </w:p>
    <w:p w14:paraId="29FE936B">
      <w:pPr>
        <w:pStyle w:val="10"/>
        <w:spacing w:before="78"/>
        <w:rPr>
          <w:b/>
        </w:rPr>
      </w:pPr>
    </w:p>
    <w:p w14:paraId="3CB0C5C1">
      <w:pPr>
        <w:pStyle w:val="12"/>
        <w:numPr>
          <w:ilvl w:val="0"/>
          <w:numId w:val="1"/>
        </w:numPr>
        <w:tabs>
          <w:tab w:val="left" w:pos="1375"/>
        </w:tabs>
        <w:spacing w:before="0" w:after="0" w:line="240" w:lineRule="auto"/>
        <w:ind w:left="1375" w:right="1042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4"/>
          <w:sz w:val="24"/>
        </w:rPr>
        <w:t xml:space="preserve"> </w:t>
      </w:r>
      <w:r>
        <w:rPr>
          <w:sz w:val="24"/>
        </w:rPr>
        <w:t>(D1,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>D3)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shifts</w:t>
      </w:r>
      <w:r>
        <w:rPr>
          <w:spacing w:val="-4"/>
          <w:sz w:val="24"/>
        </w:rPr>
        <w:t xml:space="preserve"> </w:t>
      </w:r>
      <w:r>
        <w:rPr>
          <w:sz w:val="24"/>
        </w:rPr>
        <w:t>(Morning,</w:t>
      </w:r>
      <w:r>
        <w:rPr>
          <w:spacing w:val="-3"/>
          <w:sz w:val="24"/>
        </w:rPr>
        <w:t xml:space="preserve"> </w:t>
      </w:r>
      <w:r>
        <w:rPr>
          <w:sz w:val="24"/>
        </w:rPr>
        <w:t>Afternoon,</w:t>
      </w:r>
      <w:r>
        <w:rPr>
          <w:spacing w:val="-3"/>
          <w:sz w:val="24"/>
        </w:rPr>
        <w:t xml:space="preserve"> </w:t>
      </w:r>
      <w:r>
        <w:rPr>
          <w:sz w:val="24"/>
        </w:rPr>
        <w:t>Night) such that:</w:t>
      </w:r>
    </w:p>
    <w:p w14:paraId="1953A4DB">
      <w:pPr>
        <w:pStyle w:val="10"/>
        <w:spacing w:before="79"/>
        <w:ind w:left="1824"/>
      </w:pPr>
      <w:r>
        <w:rPr>
          <w:spacing w:val="-2"/>
        </w:rPr>
        <w:t>Constraints:</w:t>
      </w:r>
    </w:p>
    <w:p w14:paraId="617732CA">
      <w:pPr>
        <w:pStyle w:val="12"/>
        <w:numPr>
          <w:ilvl w:val="1"/>
          <w:numId w:val="1"/>
        </w:numPr>
        <w:tabs>
          <w:tab w:val="left" w:pos="2544"/>
        </w:tabs>
        <w:spacing w:before="82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D1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Night </w:t>
      </w:r>
      <w:r>
        <w:rPr>
          <w:spacing w:val="-2"/>
          <w:sz w:val="24"/>
        </w:rPr>
        <w:t>shift</w:t>
      </w:r>
    </w:p>
    <w:p w14:paraId="073C017C">
      <w:pPr>
        <w:pStyle w:val="12"/>
        <w:numPr>
          <w:ilvl w:val="1"/>
          <w:numId w:val="1"/>
        </w:numPr>
        <w:tabs>
          <w:tab w:val="left" w:pos="2544"/>
        </w:tabs>
        <w:spacing w:before="79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D2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work before</w:t>
      </w:r>
      <w:r>
        <w:rPr>
          <w:spacing w:val="-2"/>
          <w:sz w:val="24"/>
        </w:rPr>
        <w:t xml:space="preserve"> </w:t>
      </w:r>
      <w:r>
        <w:rPr>
          <w:sz w:val="24"/>
        </w:rPr>
        <w:t>D3</w:t>
      </w:r>
      <w:r>
        <w:rPr>
          <w:spacing w:val="1"/>
          <w:sz w:val="24"/>
        </w:rPr>
        <w:t xml:space="preserve"> </w:t>
      </w:r>
      <w:r>
        <w:rPr>
          <w:sz w:val="24"/>
        </w:rPr>
        <w:t>(Morning</w:t>
      </w:r>
      <w:r>
        <w:rPr>
          <w:spacing w:val="-1"/>
          <w:sz w:val="24"/>
        </w:rPr>
        <w:t xml:space="preserve"> </w:t>
      </w:r>
      <w:r>
        <w:rPr>
          <w:sz w:val="24"/>
        </w:rPr>
        <w:t>&lt; Afternoon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Night)</w:t>
      </w:r>
    </w:p>
    <w:p w14:paraId="6CCE3D4C">
      <w:pPr>
        <w:pStyle w:val="12"/>
        <w:numPr>
          <w:ilvl w:val="1"/>
          <w:numId w:val="1"/>
        </w:numPr>
        <w:tabs>
          <w:tab w:val="left" w:pos="2544"/>
        </w:tabs>
        <w:spacing w:before="79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doctor 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2CB4B5C1">
      <w:pPr>
        <w:pStyle w:val="12"/>
        <w:numPr>
          <w:ilvl w:val="1"/>
          <w:numId w:val="1"/>
        </w:numPr>
        <w:tabs>
          <w:tab w:val="left" w:pos="2544"/>
        </w:tabs>
        <w:spacing w:before="82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D3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Morning</w:t>
      </w:r>
    </w:p>
    <w:p w14:paraId="01E07268">
      <w:pPr>
        <w:pStyle w:val="12"/>
        <w:numPr>
          <w:ilvl w:val="1"/>
          <w:numId w:val="1"/>
        </w:numPr>
        <w:tabs>
          <w:tab w:val="left" w:pos="2544"/>
        </w:tabs>
        <w:spacing w:before="80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exactly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shift</w:t>
      </w:r>
    </w:p>
    <w:p w14:paraId="0312F47C">
      <w:pPr>
        <w:pStyle w:val="10"/>
        <w:spacing w:before="79" w:line="242" w:lineRule="auto"/>
        <w:ind w:left="1464" w:right="940"/>
      </w:pPr>
      <w:r>
        <w:t>Apply</w:t>
      </w:r>
      <w:r>
        <w:rPr>
          <w:spacing w:val="29"/>
        </w:rPr>
        <w:t xml:space="preserve"> </w:t>
      </w:r>
      <w:r>
        <w:t>Backtracking</w:t>
      </w:r>
      <w:r>
        <w:rPr>
          <w:spacing w:val="30"/>
        </w:rPr>
        <w:t xml:space="preserve"> </w:t>
      </w:r>
      <w:r>
        <w:t>Search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find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valid</w:t>
      </w:r>
      <w:r>
        <w:rPr>
          <w:spacing w:val="30"/>
        </w:rPr>
        <w:t xml:space="preserve"> </w:t>
      </w:r>
      <w:r>
        <w:t>assignment</w:t>
      </w:r>
      <w:r>
        <w:rPr>
          <w:spacing w:val="29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all</w:t>
      </w:r>
      <w:r>
        <w:rPr>
          <w:spacing w:val="31"/>
        </w:rPr>
        <w:t xml:space="preserve"> </w:t>
      </w:r>
      <w:r>
        <w:t>intermediate</w:t>
      </w:r>
      <w:r>
        <w:rPr>
          <w:spacing w:val="28"/>
        </w:rPr>
        <w:t xml:space="preserve"> </w:t>
      </w:r>
      <w:r>
        <w:t>steps</w:t>
      </w:r>
      <w:r>
        <w:rPr>
          <w:spacing w:val="29"/>
        </w:rPr>
        <w:t xml:space="preserve"> </w:t>
      </w:r>
      <w:r>
        <w:t>and constraint checks. State the final valid schedule</w:t>
      </w:r>
    </w:p>
    <w:p w14:paraId="758EB683">
      <w:pPr>
        <w:pStyle w:val="12"/>
        <w:numPr>
          <w:ilvl w:val="0"/>
          <w:numId w:val="1"/>
        </w:numPr>
        <w:tabs>
          <w:tab w:val="left" w:pos="1375"/>
        </w:tabs>
        <w:spacing w:before="275" w:after="0" w:line="240" w:lineRule="auto"/>
        <w:ind w:left="1375" w:right="138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robot</w:t>
      </w:r>
      <w:r>
        <w:rPr>
          <w:spacing w:val="-6"/>
          <w:sz w:val="24"/>
        </w:rPr>
        <w:t xml:space="preserve"> </w:t>
      </w:r>
      <w:r>
        <w:rPr>
          <w:sz w:val="24"/>
        </w:rPr>
        <w:t>operates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(5×5).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(S)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(G). Obstacles block certain paths.</w:t>
      </w:r>
    </w:p>
    <w:p w14:paraId="542F1631">
      <w:pPr>
        <w:pStyle w:val="10"/>
        <w:spacing w:before="46"/>
      </w:pPr>
    </w:p>
    <w:p w14:paraId="4470D79D">
      <w:pPr>
        <w:pStyle w:val="10"/>
        <w:ind w:left="1464"/>
      </w:pPr>
      <w:r>
        <w:rPr>
          <w:color w:val="424242"/>
          <w:spacing w:val="-2"/>
        </w:rPr>
        <w:t>Constraints:</w:t>
      </w:r>
    </w:p>
    <w:p w14:paraId="33536699">
      <w:pPr>
        <w:pStyle w:val="10"/>
        <w:spacing w:before="43"/>
      </w:pPr>
    </w:p>
    <w:p w14:paraId="5C8D30B6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allowed:</w:t>
      </w:r>
      <w:r>
        <w:rPr>
          <w:spacing w:val="-2"/>
          <w:sz w:val="24"/>
        </w:rPr>
        <w:t xml:space="preserve"> </w:t>
      </w:r>
      <w:r>
        <w:rPr>
          <w:sz w:val="24"/>
        </w:rPr>
        <w:t>Up, 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181FD00D">
      <w:pPr>
        <w:pStyle w:val="12"/>
        <w:numPr>
          <w:ilvl w:val="1"/>
          <w:numId w:val="1"/>
        </w:numPr>
        <w:tabs>
          <w:tab w:val="left" w:pos="2544"/>
        </w:tabs>
        <w:spacing w:before="1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 move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BE0F920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obstacles</w:t>
      </w:r>
    </w:p>
    <w:p w14:paraId="2E90354C">
      <w:pPr>
        <w:pStyle w:val="12"/>
        <w:numPr>
          <w:ilvl w:val="1"/>
          <w:numId w:val="1"/>
        </w:numPr>
        <w:tabs>
          <w:tab w:val="left" w:pos="2544"/>
        </w:tabs>
        <w:spacing w:before="0" w:after="0" w:line="240" w:lineRule="auto"/>
        <w:ind w:left="2544" w:right="0" w:hanging="72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Manhattan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heuristic</w:t>
      </w:r>
    </w:p>
    <w:p w14:paraId="46CEB9A2">
      <w:pPr>
        <w:pStyle w:val="10"/>
        <w:spacing w:before="4"/>
      </w:pPr>
    </w:p>
    <w:p w14:paraId="56F292F9">
      <w:pPr>
        <w:pStyle w:val="10"/>
        <w:ind w:left="1375" w:right="940"/>
        <w:rPr>
          <w:b/>
        </w:rPr>
      </w:pPr>
      <w:r>
        <w:t>Using</w:t>
      </w:r>
      <w:r>
        <w:rPr>
          <w:spacing w:val="-4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BFS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Algorithm</w:t>
      </w:r>
      <w:r>
        <w:rPr>
          <w:spacing w:val="7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expansion and priority queue updates and determine the optimal path and cost</w:t>
      </w:r>
      <w:r>
        <w:rPr>
          <w:b/>
        </w:rPr>
        <w:t>.</w:t>
      </w:r>
    </w:p>
    <w:p w14:paraId="1DF4AE48">
      <w:pPr>
        <w:pStyle w:val="10"/>
        <w:rPr>
          <w:b/>
        </w:rPr>
      </w:pPr>
    </w:p>
    <w:p w14:paraId="645DE9E0">
      <w:pPr>
        <w:pStyle w:val="10"/>
        <w:spacing w:before="5"/>
        <w:rPr>
          <w:b/>
        </w:rPr>
      </w:pPr>
    </w:p>
    <w:p w14:paraId="2A41BB57">
      <w:pPr>
        <w:pStyle w:val="12"/>
        <w:numPr>
          <w:ilvl w:val="0"/>
          <w:numId w:val="1"/>
        </w:numPr>
        <w:tabs>
          <w:tab w:val="left" w:pos="1375"/>
        </w:tabs>
        <w:spacing w:before="0" w:after="0" w:line="240" w:lineRule="auto"/>
        <w:ind w:left="1375" w:right="960" w:hanging="360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B325B56">
      <w:pPr>
        <w:pStyle w:val="10"/>
        <w:ind w:left="1015" w:right="965"/>
        <w:jc w:val="both"/>
      </w:pPr>
      <w:r>
        <w:t>The building is represented as a grid of rooms. The robot starts at position S and must reach a survivor located at G.</w:t>
      </w:r>
    </w:p>
    <w:p w14:paraId="719217AF">
      <w:pPr>
        <w:pStyle w:val="10"/>
        <w:spacing w:before="272" w:line="271" w:lineRule="exact"/>
        <w:ind w:left="1015"/>
      </w:pPr>
      <w:r>
        <w:rPr>
          <w:spacing w:val="-2"/>
        </w:rPr>
        <w:t>Constraints:</w:t>
      </w:r>
    </w:p>
    <w:p w14:paraId="3F780F3C">
      <w:pPr>
        <w:pStyle w:val="12"/>
        <w:numPr>
          <w:ilvl w:val="0"/>
          <w:numId w:val="2"/>
        </w:numPr>
        <w:tabs>
          <w:tab w:val="left" w:pos="1732"/>
        </w:tabs>
        <w:spacing w:before="0" w:after="0" w:line="271" w:lineRule="exact"/>
        <w:ind w:left="1732" w:right="0" w:hanging="357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 can move</w:t>
      </w:r>
      <w:r>
        <w:rPr>
          <w:spacing w:val="-2"/>
          <w:sz w:val="24"/>
        </w:rPr>
        <w:t xml:space="preserve"> </w:t>
      </w:r>
      <w:r>
        <w:rPr>
          <w:sz w:val="24"/>
        </w:rPr>
        <w:t>up,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down, left, </w:t>
      </w:r>
      <w:r>
        <w:rPr>
          <w:spacing w:val="-4"/>
          <w:sz w:val="24"/>
        </w:rPr>
        <w:t>right</w:t>
      </w:r>
    </w:p>
    <w:p w14:paraId="1694686D">
      <w:pPr>
        <w:pStyle w:val="12"/>
        <w:numPr>
          <w:ilvl w:val="0"/>
          <w:numId w:val="2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traversed</w:t>
      </w:r>
    </w:p>
    <w:p w14:paraId="4180622A">
      <w:pPr>
        <w:pStyle w:val="12"/>
        <w:numPr>
          <w:ilvl w:val="0"/>
          <w:numId w:val="2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sensing</w:t>
      </w:r>
      <w:r>
        <w:rPr>
          <w:spacing w:val="-1"/>
          <w:sz w:val="24"/>
        </w:rPr>
        <w:t xml:space="preserve"> </w:t>
      </w:r>
      <w:r>
        <w:rPr>
          <w:sz w:val="24"/>
        </w:rPr>
        <w:t>capability</w:t>
      </w:r>
      <w:r>
        <w:rPr>
          <w:spacing w:val="-2"/>
          <w:sz w:val="24"/>
        </w:rPr>
        <w:t xml:space="preserve"> </w:t>
      </w:r>
      <w:r>
        <w:rPr>
          <w:sz w:val="24"/>
        </w:rPr>
        <w:t>(can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1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adjacent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cells)</w:t>
      </w:r>
    </w:p>
    <w:p w14:paraId="10363E7E">
      <w:pPr>
        <w:pStyle w:val="12"/>
        <w:numPr>
          <w:ilvl w:val="0"/>
          <w:numId w:val="2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has a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 1,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1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3647C93D">
      <w:pPr>
        <w:pStyle w:val="12"/>
        <w:numPr>
          <w:ilvl w:val="0"/>
          <w:numId w:val="2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must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cost while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ensuring safe </w:t>
      </w:r>
      <w:r>
        <w:rPr>
          <w:spacing w:val="-2"/>
          <w:sz w:val="24"/>
        </w:rPr>
        <w:t>navigation</w:t>
      </w:r>
    </w:p>
    <w:p w14:paraId="0476A2A9">
      <w:pPr>
        <w:pStyle w:val="12"/>
        <w:numPr>
          <w:ilvl w:val="0"/>
          <w:numId w:val="2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"/>
          <w:sz w:val="24"/>
        </w:rPr>
        <w:t xml:space="preserve"> </w:t>
      </w:r>
      <w:r>
        <w:rPr>
          <w:sz w:val="24"/>
        </w:rPr>
        <w:t>(online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scenario)</w:t>
      </w:r>
    </w:p>
    <w:p w14:paraId="0BE28DE0">
      <w:pPr>
        <w:pStyle w:val="10"/>
        <w:spacing w:before="15"/>
      </w:pPr>
    </w:p>
    <w:p w14:paraId="7E999EA5">
      <w:pPr>
        <w:pStyle w:val="10"/>
        <w:ind w:left="1015"/>
      </w:pPr>
      <w:r>
        <w:rPr>
          <w:spacing w:val="-2"/>
        </w:rPr>
        <w:t>Tasks:</w:t>
      </w:r>
    </w:p>
    <w:p w14:paraId="4F2CA9FF">
      <w:pPr>
        <w:pStyle w:val="12"/>
        <w:numPr>
          <w:ilvl w:val="0"/>
          <w:numId w:val="3"/>
        </w:numPr>
        <w:tabs>
          <w:tab w:val="left" w:pos="1276"/>
        </w:tabs>
        <w:spacing w:before="0" w:after="0" w:line="240" w:lineRule="auto"/>
        <w:ind w:left="1015" w:right="1143" w:firstLine="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affect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robot’s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decision-making </w:t>
      </w:r>
      <w:r>
        <w:rPr>
          <w:spacing w:val="-2"/>
          <w:sz w:val="24"/>
        </w:rPr>
        <w:t>process.</w:t>
      </w:r>
    </w:p>
    <w:p w14:paraId="02FF4AA5">
      <w:pPr>
        <w:pStyle w:val="12"/>
        <w:spacing w:after="0" w:line="240" w:lineRule="auto"/>
        <w:jc w:val="left"/>
        <w:rPr>
          <w:sz w:val="24"/>
        </w:rPr>
        <w:sectPr>
          <w:pgSz w:w="11900" w:h="16820"/>
          <w:pgMar w:top="1620" w:right="425" w:bottom="280" w:left="425" w:header="720" w:footer="720" w:gutter="0"/>
          <w:cols w:space="720" w:num="1"/>
        </w:sectPr>
      </w:pPr>
    </w:p>
    <w:p w14:paraId="3224D1A0">
      <w:pPr>
        <w:pStyle w:val="12"/>
        <w:numPr>
          <w:ilvl w:val="0"/>
          <w:numId w:val="3"/>
        </w:numPr>
        <w:tabs>
          <w:tab w:val="left" w:pos="1323"/>
        </w:tabs>
        <w:spacing w:before="60" w:after="0" w:line="240" w:lineRule="auto"/>
        <w:ind w:left="1015" w:right="1081" w:firstLine="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solution</w:t>
      </w:r>
      <w:r>
        <w:rPr>
          <w:spacing w:val="38"/>
          <w:sz w:val="24"/>
        </w:rPr>
        <w:t xml:space="preserve"> </w:t>
      </w:r>
      <w:r>
        <w:rPr>
          <w:sz w:val="24"/>
        </w:rPr>
        <w:t>approach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37"/>
          <w:sz w:val="24"/>
        </w:rPr>
        <w:t xml:space="preserve"> </w:t>
      </w:r>
      <w:r>
        <w:rPr>
          <w:sz w:val="24"/>
        </w:rPr>
        <w:t>an</w:t>
      </w:r>
      <w:r>
        <w:rPr>
          <w:spacing w:val="3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36"/>
          <w:sz w:val="24"/>
        </w:rPr>
        <w:t xml:space="preserve"> </w:t>
      </w:r>
      <w:r>
        <w:rPr>
          <w:sz w:val="24"/>
        </w:rPr>
        <w:t>search</w:t>
      </w:r>
      <w:r>
        <w:rPr>
          <w:spacing w:val="36"/>
          <w:sz w:val="24"/>
        </w:rPr>
        <w:t xml:space="preserve"> </w:t>
      </w:r>
      <w:r>
        <w:rPr>
          <w:sz w:val="24"/>
        </w:rPr>
        <w:t>strategy</w:t>
      </w:r>
      <w:r>
        <w:rPr>
          <w:spacing w:val="36"/>
          <w:sz w:val="24"/>
        </w:rPr>
        <w:t xml:space="preserve"> </w:t>
      </w:r>
      <w:r>
        <w:rPr>
          <w:sz w:val="24"/>
        </w:rPr>
        <w:t>(e.g.,</w:t>
      </w:r>
      <w:r>
        <w:rPr>
          <w:spacing w:val="39"/>
          <w:sz w:val="24"/>
        </w:rPr>
        <w:t xml:space="preserve"> </w:t>
      </w:r>
      <w:r>
        <w:rPr>
          <w:sz w:val="24"/>
        </w:rPr>
        <w:t>Uniform</w:t>
      </w:r>
      <w:r>
        <w:rPr>
          <w:spacing w:val="36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721C800F">
      <w:pPr>
        <w:pStyle w:val="12"/>
        <w:numPr>
          <w:ilvl w:val="0"/>
          <w:numId w:val="3"/>
        </w:numPr>
        <w:tabs>
          <w:tab w:val="left" w:pos="1259"/>
        </w:tabs>
        <w:spacing w:before="0" w:after="0" w:line="269" w:lineRule="exact"/>
        <w:ind w:left="1259" w:right="0" w:hanging="244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applies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5"/>
          <w:sz w:val="24"/>
        </w:rPr>
        <w:t>as:</w:t>
      </w:r>
    </w:p>
    <w:p w14:paraId="41157EA6">
      <w:pPr>
        <w:pStyle w:val="12"/>
        <w:numPr>
          <w:ilvl w:val="1"/>
          <w:numId w:val="3"/>
        </w:numPr>
        <w:tabs>
          <w:tab w:val="left" w:pos="1732"/>
        </w:tabs>
        <w:spacing w:before="0" w:after="0" w:line="271" w:lineRule="exact"/>
        <w:ind w:left="1732" w:right="0" w:hanging="357"/>
        <w:jc w:val="left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 xml:space="preserve"> agents</w:t>
      </w:r>
    </w:p>
    <w:p w14:paraId="5E31DB65">
      <w:pPr>
        <w:pStyle w:val="12"/>
        <w:numPr>
          <w:ilvl w:val="1"/>
          <w:numId w:val="3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pacing w:val="-2"/>
          <w:sz w:val="24"/>
        </w:rPr>
        <w:t>Rationality</w:t>
      </w:r>
    </w:p>
    <w:p w14:paraId="6BD27D4F">
      <w:pPr>
        <w:pStyle w:val="12"/>
        <w:numPr>
          <w:ilvl w:val="1"/>
          <w:numId w:val="3"/>
        </w:numPr>
        <w:tabs>
          <w:tab w:val="left" w:pos="1732"/>
        </w:tabs>
        <w:spacing w:before="0" w:after="0" w:line="240" w:lineRule="auto"/>
        <w:ind w:left="1732" w:right="0" w:hanging="357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5E6BA4C1">
      <w:pPr>
        <w:pStyle w:val="12"/>
        <w:numPr>
          <w:ilvl w:val="0"/>
          <w:numId w:val="3"/>
        </w:numPr>
        <w:tabs>
          <w:tab w:val="left" w:pos="1292"/>
        </w:tabs>
        <w:spacing w:before="12" w:after="0" w:line="240" w:lineRule="auto"/>
        <w:ind w:left="1015" w:right="1237" w:firstLine="0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solving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 given constraints.</w:t>
      </w:r>
    </w:p>
    <w:p w14:paraId="1F3943E3">
      <w:pPr>
        <w:pStyle w:val="10"/>
      </w:pPr>
    </w:p>
    <w:p w14:paraId="0CAD567B">
      <w:pPr>
        <w:pStyle w:val="10"/>
      </w:pPr>
    </w:p>
    <w:p w14:paraId="4ED8A714">
      <w:pPr>
        <w:pStyle w:val="10"/>
      </w:pPr>
    </w:p>
    <w:p w14:paraId="06F5E5A2">
      <w:pPr>
        <w:pStyle w:val="10"/>
        <w:spacing w:before="221"/>
      </w:pPr>
    </w:p>
    <w:p w14:paraId="5EB5C7F8">
      <w:pPr>
        <w:pStyle w:val="6"/>
        <w:spacing w:before="1"/>
        <w:ind w:left="1464"/>
        <w:rPr>
          <w:rFonts w:ascii="Times New Roman"/>
        </w:rPr>
      </w:pPr>
      <w:r>
        <w:rPr>
          <w:rFonts w:ascii="Times New Roman"/>
          <w:u w:val="single"/>
        </w:rPr>
        <w:t>RUBRICS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FOR</w:t>
      </w:r>
      <w:r>
        <w:rPr>
          <w:rFonts w:ascii="Times New Roman"/>
          <w:spacing w:val="-3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CALCULATION:</w:t>
      </w:r>
    </w:p>
    <w:p w14:paraId="6D8562A0">
      <w:pPr>
        <w:pStyle w:val="10"/>
        <w:rPr>
          <w:b/>
          <w:sz w:val="20"/>
        </w:rPr>
      </w:pPr>
    </w:p>
    <w:p w14:paraId="6E8DAAD0">
      <w:pPr>
        <w:pStyle w:val="10"/>
        <w:spacing w:before="16"/>
        <w:rPr>
          <w:b/>
          <w:sz w:val="20"/>
        </w:rPr>
      </w:pPr>
    </w:p>
    <w:tbl>
      <w:tblPr>
        <w:tblStyle w:val="9"/>
        <w:tblW w:w="0" w:type="auto"/>
        <w:tblInd w:w="1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2"/>
        <w:gridCol w:w="1803"/>
        <w:gridCol w:w="1863"/>
        <w:gridCol w:w="1865"/>
        <w:gridCol w:w="1868"/>
        <w:gridCol w:w="1517"/>
      </w:tblGrid>
      <w:tr w14:paraId="3775D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952" w:type="dxa"/>
            <w:shd w:val="clear" w:color="auto" w:fill="1F4E78"/>
          </w:tcPr>
          <w:p w14:paraId="13A9D34B">
            <w:pPr>
              <w:pStyle w:val="13"/>
              <w:spacing w:before="174"/>
              <w:ind w:right="382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14C92BF1">
            <w:pPr>
              <w:pStyle w:val="13"/>
              <w:spacing w:before="174"/>
              <w:ind w:left="62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Weightage</w:t>
            </w:r>
          </w:p>
        </w:tc>
        <w:tc>
          <w:tcPr>
            <w:tcW w:w="1863" w:type="dxa"/>
            <w:shd w:val="clear" w:color="auto" w:fill="1F4E78"/>
          </w:tcPr>
          <w:p w14:paraId="75225100">
            <w:pPr>
              <w:pStyle w:val="13"/>
              <w:spacing w:before="59"/>
              <w:ind w:left="587" w:right="56" w:firstLine="2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Level 4 </w:t>
            </w:r>
            <w:r>
              <w:rPr>
                <w:b/>
                <w:color w:val="FFFFFF"/>
                <w:spacing w:val="-4"/>
                <w:sz w:val="20"/>
              </w:rPr>
              <w:t>(Exemplary)</w:t>
            </w:r>
          </w:p>
        </w:tc>
        <w:tc>
          <w:tcPr>
            <w:tcW w:w="1865" w:type="dxa"/>
            <w:shd w:val="clear" w:color="auto" w:fill="1F4E78"/>
          </w:tcPr>
          <w:p w14:paraId="63D64B66">
            <w:pPr>
              <w:pStyle w:val="13"/>
              <w:spacing w:before="59"/>
              <w:ind w:left="632" w:right="129" w:firstLine="18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Level 3 </w:t>
            </w:r>
            <w:r>
              <w:rPr>
                <w:b/>
                <w:color w:val="FFFFFF"/>
                <w:spacing w:val="-4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3AE14672">
            <w:pPr>
              <w:pStyle w:val="13"/>
              <w:spacing w:before="59"/>
              <w:ind w:left="556" w:firstLine="26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Level 2 </w:t>
            </w:r>
            <w:r>
              <w:rPr>
                <w:b/>
                <w:color w:val="FFFFFF"/>
                <w:spacing w:val="-4"/>
                <w:sz w:val="20"/>
              </w:rPr>
              <w:t>(Developing)</w:t>
            </w:r>
          </w:p>
        </w:tc>
        <w:tc>
          <w:tcPr>
            <w:tcW w:w="1517" w:type="dxa"/>
            <w:shd w:val="clear" w:color="auto" w:fill="1F4E78"/>
          </w:tcPr>
          <w:p w14:paraId="72CEB2CD">
            <w:pPr>
              <w:pStyle w:val="13"/>
              <w:spacing w:before="59"/>
              <w:ind w:left="308" w:firstLine="2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Level 1 </w:t>
            </w:r>
            <w:r>
              <w:rPr>
                <w:b/>
                <w:color w:val="FFFFFF"/>
                <w:spacing w:val="-4"/>
                <w:sz w:val="20"/>
              </w:rPr>
              <w:t>(Beginning)</w:t>
            </w:r>
          </w:p>
        </w:tc>
      </w:tr>
      <w:tr w14:paraId="691F2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1952" w:type="dxa"/>
            <w:shd w:val="clear" w:color="auto" w:fill="D4E2EF"/>
          </w:tcPr>
          <w:p w14:paraId="2C9DCF9E">
            <w:pPr>
              <w:pStyle w:val="13"/>
              <w:rPr>
                <w:rFonts w:ascii="Times New Roman"/>
                <w:b/>
                <w:sz w:val="20"/>
              </w:rPr>
            </w:pPr>
          </w:p>
          <w:p w14:paraId="640F5797">
            <w:pPr>
              <w:pStyle w:val="13"/>
              <w:spacing w:before="60"/>
              <w:rPr>
                <w:rFonts w:ascii="Times New Roman"/>
                <w:b/>
                <w:sz w:val="20"/>
              </w:rPr>
            </w:pPr>
          </w:p>
          <w:p w14:paraId="09CEA14F">
            <w:pPr>
              <w:pStyle w:val="13"/>
              <w:ind w:left="5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803" w:type="dxa"/>
          </w:tcPr>
          <w:p w14:paraId="71F39121">
            <w:pPr>
              <w:pStyle w:val="13"/>
              <w:rPr>
                <w:rFonts w:ascii="Times New Roman"/>
                <w:b/>
                <w:sz w:val="20"/>
              </w:rPr>
            </w:pPr>
          </w:p>
          <w:p w14:paraId="28BD0333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03A781E1">
            <w:pPr>
              <w:pStyle w:val="13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3" w:type="dxa"/>
          </w:tcPr>
          <w:p w14:paraId="0351C469">
            <w:pPr>
              <w:pStyle w:val="13"/>
              <w:spacing w:before="59"/>
              <w:ind w:left="222" w:right="56"/>
              <w:rPr>
                <w:sz w:val="20"/>
              </w:rPr>
            </w:pPr>
            <w:r>
              <w:rPr>
                <w:sz w:val="20"/>
              </w:rPr>
              <w:t xml:space="preserve">Clearly defines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5" w:type="dxa"/>
          </w:tcPr>
          <w:p w14:paraId="79BAEF69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1C1F4E0C">
            <w:pPr>
              <w:pStyle w:val="13"/>
              <w:ind w:left="222" w:right="129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868" w:type="dxa"/>
          </w:tcPr>
          <w:p w14:paraId="248098EF">
            <w:pPr>
              <w:pStyle w:val="13"/>
              <w:spacing w:before="59"/>
              <w:rPr>
                <w:rFonts w:ascii="Times New Roman"/>
                <w:b/>
                <w:sz w:val="20"/>
              </w:rPr>
            </w:pPr>
          </w:p>
          <w:p w14:paraId="479EFE3C">
            <w:pPr>
              <w:pStyle w:val="13"/>
              <w:spacing w:before="1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7" w:type="dxa"/>
          </w:tcPr>
          <w:p w14:paraId="0C7E1391">
            <w:pPr>
              <w:pStyle w:val="13"/>
              <w:spacing w:before="59"/>
              <w:rPr>
                <w:rFonts w:ascii="Times New Roman"/>
                <w:b/>
                <w:sz w:val="20"/>
              </w:rPr>
            </w:pPr>
          </w:p>
          <w:p w14:paraId="314AE124">
            <w:pPr>
              <w:pStyle w:val="13"/>
              <w:spacing w:before="1"/>
              <w:ind w:left="303" w:right="257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 xml:space="preserve">identify </w:t>
            </w:r>
            <w:r>
              <w:rPr>
                <w:spacing w:val="-4"/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14:paraId="2EC30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2" w:type="dxa"/>
            <w:shd w:val="clear" w:color="auto" w:fill="D4E2EF"/>
          </w:tcPr>
          <w:p w14:paraId="71A5B42B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3BC59786">
            <w:pPr>
              <w:pStyle w:val="13"/>
              <w:ind w:left="55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803" w:type="dxa"/>
          </w:tcPr>
          <w:p w14:paraId="6F6EBD14">
            <w:pPr>
              <w:pStyle w:val="13"/>
              <w:rPr>
                <w:rFonts w:ascii="Times New Roman"/>
                <w:b/>
                <w:sz w:val="20"/>
              </w:rPr>
            </w:pPr>
          </w:p>
          <w:p w14:paraId="3A4FCE37">
            <w:pPr>
              <w:pStyle w:val="13"/>
              <w:spacing w:before="60"/>
              <w:rPr>
                <w:rFonts w:ascii="Times New Roman"/>
                <w:b/>
                <w:sz w:val="20"/>
              </w:rPr>
            </w:pPr>
          </w:p>
          <w:p w14:paraId="2AFD89F4">
            <w:pPr>
              <w:pStyle w:val="13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3" w:type="dxa"/>
          </w:tcPr>
          <w:p w14:paraId="48581176">
            <w:pPr>
              <w:pStyle w:val="13"/>
              <w:spacing w:before="59"/>
              <w:ind w:left="222" w:right="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 xml:space="preserve"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 logically</w:t>
            </w:r>
          </w:p>
        </w:tc>
        <w:tc>
          <w:tcPr>
            <w:tcW w:w="1865" w:type="dxa"/>
          </w:tcPr>
          <w:p w14:paraId="74F7DBB6">
            <w:pPr>
              <w:pStyle w:val="13"/>
              <w:spacing w:before="59"/>
              <w:ind w:left="222" w:right="129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640D6A7C">
            <w:pPr>
              <w:pStyle w:val="13"/>
              <w:spacing w:before="59"/>
              <w:rPr>
                <w:rFonts w:ascii="Times New Roman"/>
                <w:b/>
                <w:sz w:val="20"/>
              </w:rPr>
            </w:pPr>
          </w:p>
          <w:p w14:paraId="4B85B650">
            <w:pPr>
              <w:pStyle w:val="13"/>
              <w:spacing w:before="1"/>
              <w:ind w:left="220" w:right="156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17" w:type="dxa"/>
          </w:tcPr>
          <w:p w14:paraId="0E8579DF">
            <w:pPr>
              <w:pStyle w:val="13"/>
              <w:spacing w:before="59"/>
              <w:rPr>
                <w:rFonts w:ascii="Times New Roman"/>
                <w:b/>
                <w:sz w:val="20"/>
              </w:rPr>
            </w:pPr>
          </w:p>
          <w:p w14:paraId="3C733227">
            <w:pPr>
              <w:pStyle w:val="13"/>
              <w:spacing w:before="1"/>
              <w:ind w:left="125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59A32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2" w:type="dxa"/>
            <w:shd w:val="clear" w:color="auto" w:fill="D4E2EF"/>
          </w:tcPr>
          <w:p w14:paraId="77ED4D4A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68AE48E3">
            <w:pPr>
              <w:pStyle w:val="13"/>
              <w:ind w:left="5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803" w:type="dxa"/>
          </w:tcPr>
          <w:p w14:paraId="4CD01FEC">
            <w:pPr>
              <w:pStyle w:val="13"/>
              <w:rPr>
                <w:rFonts w:ascii="Times New Roman"/>
                <w:b/>
                <w:sz w:val="20"/>
              </w:rPr>
            </w:pPr>
          </w:p>
          <w:p w14:paraId="3C8DDD70">
            <w:pPr>
              <w:pStyle w:val="13"/>
              <w:spacing w:before="60"/>
              <w:rPr>
                <w:rFonts w:ascii="Times New Roman"/>
                <w:b/>
                <w:sz w:val="20"/>
              </w:rPr>
            </w:pPr>
          </w:p>
          <w:p w14:paraId="53F91BDC">
            <w:pPr>
              <w:pStyle w:val="13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3" w:type="dxa"/>
          </w:tcPr>
          <w:p w14:paraId="4FC028A0">
            <w:pPr>
              <w:pStyle w:val="13"/>
              <w:spacing w:before="59"/>
              <w:ind w:left="222" w:right="56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optimal </w:t>
            </w:r>
            <w:r>
              <w:rPr>
                <w:sz w:val="20"/>
              </w:rPr>
              <w:t xml:space="preserve">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5" w:type="dxa"/>
          </w:tcPr>
          <w:p w14:paraId="5D9848D8">
            <w:pPr>
              <w:pStyle w:val="13"/>
              <w:spacing w:before="174"/>
              <w:ind w:left="222" w:righ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 xml:space="preserve">solutions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868" w:type="dxa"/>
          </w:tcPr>
          <w:p w14:paraId="68DB169F">
            <w:pPr>
              <w:pStyle w:val="13"/>
              <w:spacing w:before="59"/>
              <w:rPr>
                <w:rFonts w:ascii="Times New Roman"/>
                <w:b/>
                <w:sz w:val="20"/>
              </w:rPr>
            </w:pPr>
          </w:p>
          <w:p w14:paraId="4B6FCB91">
            <w:pPr>
              <w:pStyle w:val="13"/>
              <w:spacing w:before="1"/>
              <w:ind w:left="220" w:right="182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satisfy constraints</w:t>
            </w:r>
          </w:p>
        </w:tc>
        <w:tc>
          <w:tcPr>
            <w:tcW w:w="1517" w:type="dxa"/>
          </w:tcPr>
          <w:p w14:paraId="7D6103D8">
            <w:pPr>
              <w:pStyle w:val="13"/>
              <w:spacing w:before="59"/>
              <w:rPr>
                <w:rFonts w:ascii="Times New Roman"/>
                <w:b/>
                <w:sz w:val="20"/>
              </w:rPr>
            </w:pPr>
          </w:p>
          <w:p w14:paraId="0C501F39">
            <w:pPr>
              <w:pStyle w:val="13"/>
              <w:spacing w:before="1"/>
              <w:ind w:left="122" w:right="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 </w:t>
            </w:r>
            <w:r>
              <w:rPr>
                <w:sz w:val="20"/>
              </w:rPr>
              <w:t xml:space="preserve">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258A8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952" w:type="dxa"/>
            <w:shd w:val="clear" w:color="auto" w:fill="D4E2EF"/>
          </w:tcPr>
          <w:p w14:paraId="60B8ADC3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6EDBB7DD">
            <w:pPr>
              <w:pStyle w:val="13"/>
              <w:ind w:left="554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803" w:type="dxa"/>
          </w:tcPr>
          <w:p w14:paraId="5A758155">
            <w:pPr>
              <w:pStyle w:val="13"/>
              <w:rPr>
                <w:rFonts w:ascii="Times New Roman"/>
                <w:b/>
                <w:sz w:val="20"/>
              </w:rPr>
            </w:pPr>
          </w:p>
          <w:p w14:paraId="7C8915E2">
            <w:pPr>
              <w:pStyle w:val="13"/>
              <w:spacing w:before="60"/>
              <w:rPr>
                <w:rFonts w:ascii="Times New Roman"/>
                <w:b/>
                <w:sz w:val="20"/>
              </w:rPr>
            </w:pPr>
          </w:p>
          <w:p w14:paraId="2E0307C7">
            <w:pPr>
              <w:pStyle w:val="13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3" w:type="dxa"/>
          </w:tcPr>
          <w:p w14:paraId="749B9A73">
            <w:pPr>
              <w:pStyle w:val="13"/>
              <w:spacing w:before="59"/>
              <w:ind w:left="222" w:right="124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methods,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865" w:type="dxa"/>
          </w:tcPr>
          <w:p w14:paraId="504EBA3D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55704161">
            <w:pPr>
              <w:pStyle w:val="13"/>
              <w:ind w:left="222" w:right="129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27FE2F32">
            <w:pPr>
              <w:pStyle w:val="13"/>
              <w:spacing w:before="174"/>
              <w:ind w:left="220" w:right="1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application;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517" w:type="dxa"/>
          </w:tcPr>
          <w:p w14:paraId="1DA5A338">
            <w:pPr>
              <w:pStyle w:val="13"/>
              <w:spacing w:before="174"/>
              <w:ind w:left="261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 w14:paraId="04606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952" w:type="dxa"/>
            <w:shd w:val="clear" w:color="auto" w:fill="D4E2EF"/>
          </w:tcPr>
          <w:p w14:paraId="1CC9577E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7F7FC4B5">
            <w:pPr>
              <w:pStyle w:val="13"/>
              <w:ind w:right="33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4D9358D9">
            <w:pPr>
              <w:pStyle w:val="13"/>
              <w:spacing w:before="175"/>
              <w:rPr>
                <w:rFonts w:ascii="Times New Roman"/>
                <w:b/>
                <w:sz w:val="20"/>
              </w:rPr>
            </w:pPr>
          </w:p>
          <w:p w14:paraId="342AB5C3">
            <w:pPr>
              <w:pStyle w:val="13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3" w:type="dxa"/>
          </w:tcPr>
          <w:p w14:paraId="7CD1E3E4">
            <w:pPr>
              <w:pStyle w:val="13"/>
              <w:spacing w:before="59"/>
              <w:ind w:left="222" w:right="5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strong justification for decisions with </w:t>
            </w:r>
            <w:r>
              <w:rPr>
                <w:spacing w:val="-2"/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5" w:type="dxa"/>
          </w:tcPr>
          <w:p w14:paraId="382F606C">
            <w:pPr>
              <w:pStyle w:val="13"/>
              <w:spacing w:before="175"/>
              <w:ind w:left="222" w:right="129"/>
              <w:rPr>
                <w:sz w:val="20"/>
              </w:rPr>
            </w:pPr>
            <w:r>
              <w:rPr>
                <w:spacing w:val="-2"/>
                <w:sz w:val="20"/>
              </w:rPr>
              <w:t>Provides 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some clarity</w:t>
            </w:r>
          </w:p>
        </w:tc>
        <w:tc>
          <w:tcPr>
            <w:tcW w:w="1868" w:type="dxa"/>
          </w:tcPr>
          <w:p w14:paraId="6500DE5D">
            <w:pPr>
              <w:pStyle w:val="13"/>
              <w:spacing w:before="60"/>
              <w:rPr>
                <w:rFonts w:ascii="Times New Roman"/>
                <w:b/>
                <w:sz w:val="20"/>
              </w:rPr>
            </w:pPr>
          </w:p>
          <w:p w14:paraId="4919D5F6">
            <w:pPr>
              <w:pStyle w:val="13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517" w:type="dxa"/>
          </w:tcPr>
          <w:p w14:paraId="742D3DF8">
            <w:pPr>
              <w:pStyle w:val="13"/>
              <w:spacing w:before="175"/>
              <w:ind w:left="339" w:right="202" w:firstLine="8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4525DAC9">
      <w:pPr>
        <w:pStyle w:val="13"/>
        <w:spacing w:after="0"/>
        <w:jc w:val="center"/>
        <w:rPr>
          <w:sz w:val="20"/>
        </w:rPr>
        <w:sectPr>
          <w:pgSz w:w="11900" w:h="16820"/>
          <w:pgMar w:top="1360" w:right="425" w:bottom="280" w:left="425" w:header="720" w:footer="720" w:gutter="0"/>
          <w:cols w:space="720" w:num="1"/>
        </w:sectPr>
      </w:pPr>
    </w:p>
    <w:p w14:paraId="35CA3098">
      <w:pPr>
        <w:spacing w:before="102" w:line="278" w:lineRule="auto"/>
        <w:ind w:left="3881" w:right="0" w:hanging="3323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Artificial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Intelligence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z w:val="28"/>
        </w:rPr>
        <w:t>Constraint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Based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>Problem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Solving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 xml:space="preserve">(Detailed </w:t>
      </w:r>
      <w:r>
        <w:rPr>
          <w:rFonts w:ascii="Calibri" w:hAnsi="Calibri"/>
          <w:b/>
          <w:spacing w:val="-2"/>
          <w:sz w:val="28"/>
        </w:rPr>
        <w:t>Answers)</w:t>
      </w:r>
    </w:p>
    <w:p w14:paraId="300F7A4A">
      <w:pPr>
        <w:pStyle w:val="10"/>
        <w:spacing w:before="168"/>
        <w:rPr>
          <w:rFonts w:ascii="Calibri"/>
          <w:b/>
          <w:sz w:val="28"/>
        </w:rPr>
      </w:pPr>
    </w:p>
    <w:p w14:paraId="60F35A26">
      <w:pPr>
        <w:pStyle w:val="3"/>
        <w:numPr>
          <w:ilvl w:val="0"/>
          <w:numId w:val="4"/>
        </w:numPr>
        <w:tabs>
          <w:tab w:val="left" w:pos="415"/>
        </w:tabs>
        <w:spacing w:before="0" w:after="0" w:line="240" w:lineRule="auto"/>
        <w:ind w:left="415" w:right="0" w:hanging="315"/>
        <w:jc w:val="left"/>
      </w:pPr>
      <w:r>
        <w:rPr>
          <w:spacing w:val="-2"/>
        </w:rPr>
        <w:t>Hospital</w:t>
      </w:r>
      <w:r>
        <w:rPr>
          <w:spacing w:val="-11"/>
        </w:rPr>
        <w:t xml:space="preserve"> </w:t>
      </w:r>
      <w:r>
        <w:rPr>
          <w:spacing w:val="-2"/>
        </w:rPr>
        <w:t>Scheduling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Backtracking</w:t>
      </w:r>
      <w:r>
        <w:rPr>
          <w:spacing w:val="-6"/>
        </w:rPr>
        <w:t xml:space="preserve"> </w:t>
      </w:r>
      <w:r>
        <w:rPr>
          <w:spacing w:val="-2"/>
        </w:rPr>
        <w:t>Search</w:t>
      </w:r>
    </w:p>
    <w:p w14:paraId="065DCFB4">
      <w:pPr>
        <w:pStyle w:val="5"/>
        <w:spacing w:before="257"/>
        <w:rPr>
          <w:u w:val="none"/>
        </w:rPr>
      </w:pPr>
      <w:r>
        <w:rPr>
          <w:u w:val="single"/>
        </w:rPr>
        <w:t>Problem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Understanding</w:t>
      </w:r>
    </w:p>
    <w:p w14:paraId="7E66D031">
      <w:pPr>
        <w:pStyle w:val="10"/>
        <w:spacing w:before="240" w:line="276" w:lineRule="auto"/>
        <w:ind w:left="100" w:right="148"/>
      </w:pPr>
      <w:r>
        <w:t>The objective is to assign three doctors (D1, D2 and D3) to the Morning, Afternoon and Night shifts while satisfying every constraint. This is a Constraint Satisfaction Problem (CSP)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satisfied</w:t>
      </w:r>
      <w:r>
        <w:rPr>
          <w:spacing w:val="-6"/>
        </w:rPr>
        <w:t xml:space="preserve"> </w:t>
      </w:r>
      <w:r>
        <w:t>simultaneously. Instead of checking every possible schedule, Backtracking Search systematically builds the</w:t>
      </w:r>
      <w:r>
        <w:rPr>
          <w:spacing w:val="-6"/>
        </w:rPr>
        <w:t xml:space="preserve"> </w:t>
      </w:r>
      <w:r>
        <w:t>schedule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rejects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that violates a constraint.</w:t>
      </w:r>
    </w:p>
    <w:p w14:paraId="562ADDD0">
      <w:pPr>
        <w:pStyle w:val="5"/>
        <w:spacing w:before="207"/>
        <w:rPr>
          <w:u w:val="none"/>
        </w:rPr>
      </w:pPr>
      <w:r>
        <w:rPr>
          <w:spacing w:val="-2"/>
          <w:u w:val="single"/>
        </w:rPr>
        <w:t>Constraints</w:t>
      </w:r>
    </w:p>
    <w:p w14:paraId="6B8AD1F2">
      <w:pPr>
        <w:pStyle w:val="10"/>
        <w:spacing w:before="240" w:line="276" w:lineRule="auto"/>
        <w:ind w:left="100" w:right="148"/>
      </w:pPr>
      <w:r>
        <w:t>D1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Night</w:t>
      </w:r>
      <w:r>
        <w:rPr>
          <w:spacing w:val="-5"/>
        </w:rPr>
        <w:t xml:space="preserve"> </w:t>
      </w:r>
      <w:r>
        <w:t>shift.</w:t>
      </w:r>
      <w:r>
        <w:rPr>
          <w:spacing w:val="-5"/>
        </w:rPr>
        <w:t xml:space="preserve"> </w:t>
      </w:r>
      <w:r>
        <w:t>D2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scheduled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D3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Morning</w:t>
      </w:r>
      <w:r>
        <w:rPr>
          <w:spacing w:val="-6"/>
        </w:rPr>
        <w:t xml:space="preserve"> </w:t>
      </w:r>
      <w:r>
        <w:t>&lt; Afternoon &lt; Night. Only one doctor can be assigned to each shift. D3 cannot work the Morning</w:t>
      </w:r>
      <w:r>
        <w:rPr>
          <w:spacing w:val="-8"/>
        </w:rPr>
        <w:t xml:space="preserve"> </w:t>
      </w:r>
      <w:r>
        <w:t>shift.</w:t>
      </w:r>
      <w:r>
        <w:rPr>
          <w:spacing w:val="-8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exactly</w:t>
      </w:r>
      <w:r>
        <w:rPr>
          <w:spacing w:val="-7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shift.</w:t>
      </w:r>
      <w:r>
        <w:rPr>
          <w:spacing w:val="-8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constraints</w:t>
      </w:r>
      <w:r>
        <w:rPr>
          <w:spacing w:val="-7"/>
        </w:rPr>
        <w:t xml:space="preserve"> </w:t>
      </w:r>
      <w:r>
        <w:t>reduce the search space and eliminate invalid schedules.</w:t>
      </w:r>
    </w:p>
    <w:p w14:paraId="37B8E3E9">
      <w:pPr>
        <w:pStyle w:val="5"/>
        <w:spacing w:before="205"/>
        <w:rPr>
          <w:u w:val="none"/>
        </w:rPr>
      </w:pPr>
      <w:r>
        <w:rPr>
          <w:spacing w:val="-2"/>
          <w:u w:val="single"/>
        </w:rPr>
        <w:t>Constraint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Analysis</w:t>
      </w:r>
    </w:p>
    <w:p w14:paraId="5A4AB939">
      <w:pPr>
        <w:pStyle w:val="10"/>
        <w:spacing w:before="241" w:line="276" w:lineRule="auto"/>
        <w:ind w:left="100" w:right="148"/>
      </w:pPr>
      <w:r>
        <w:t>The strongest constraints are applied first to reduce unnecessary exploration. For example,</w:t>
      </w:r>
      <w:r>
        <w:rPr>
          <w:spacing w:val="-3"/>
        </w:rPr>
        <w:t xml:space="preserve"> </w:t>
      </w:r>
      <w:r>
        <w:t>D3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Morning</w:t>
      </w:r>
      <w:r>
        <w:rPr>
          <w:spacing w:val="-3"/>
        </w:rPr>
        <w:t xml:space="preserve"> </w:t>
      </w:r>
      <w:r>
        <w:t>shift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D1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 Night shift. During each assignment, the algorithm checks whether all previously assigned</w:t>
      </w:r>
      <w:r>
        <w:rPr>
          <w:spacing w:val="-6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consistent.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violated,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abandoned and the algorithm backtracks to the previous decision.</w:t>
      </w:r>
    </w:p>
    <w:p w14:paraId="7CBFB73B">
      <w:pPr>
        <w:pStyle w:val="5"/>
        <w:spacing w:before="204"/>
        <w:rPr>
          <w:u w:val="none"/>
        </w:rPr>
      </w:pPr>
      <w:r>
        <w:rPr>
          <w:spacing w:val="-4"/>
          <w:u w:val="single"/>
        </w:rPr>
        <w:t>Solution</w:t>
      </w:r>
      <w:r>
        <w:rPr>
          <w:u w:val="single"/>
        </w:rPr>
        <w:t xml:space="preserve"> </w:t>
      </w:r>
      <w:r>
        <w:rPr>
          <w:spacing w:val="-2"/>
          <w:u w:val="single"/>
        </w:rPr>
        <w:t>Development</w:t>
      </w:r>
    </w:p>
    <w:p w14:paraId="3F670F71">
      <w:pPr>
        <w:pStyle w:val="10"/>
        <w:spacing w:before="240" w:line="276" w:lineRule="auto"/>
        <w:ind w:left="100" w:right="148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D1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Morning.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D1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Night</w:t>
      </w:r>
      <w:r>
        <w:rPr>
          <w:spacing w:val="-5"/>
        </w:rPr>
        <w:t xml:space="preserve"> </w:t>
      </w:r>
      <w:r>
        <w:t>shift.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D2 to Afternoon. Check that D2 is scheduled before D3. Step 3: Assign D3 to</w:t>
      </w:r>
      <w:r>
        <w:rPr>
          <w:spacing w:val="-1"/>
        </w:rPr>
        <w:t xml:space="preserve"> </w:t>
      </w:r>
      <w:r>
        <w:t>Night. Verify that D3 is not in Morning and each shift contains only one doctor. Since all constraints are</w:t>
      </w:r>
      <w:r>
        <w:rPr>
          <w:spacing w:val="-8"/>
        </w:rPr>
        <w:t xml:space="preserve"> </w:t>
      </w:r>
      <w:r>
        <w:t>satisfied,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stops.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failed,</w:t>
      </w:r>
      <w:r>
        <w:rPr>
          <w:spacing w:val="-3"/>
        </w:rPr>
        <w:t xml:space="preserve"> </w:t>
      </w:r>
      <w:r>
        <w:t>Backtracking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previous assignment and explore another valid combination.</w:t>
      </w:r>
    </w:p>
    <w:p w14:paraId="57BCC592">
      <w:pPr>
        <w:pStyle w:val="10"/>
        <w:spacing w:after="0" w:line="276" w:lineRule="auto"/>
        <w:sectPr>
          <w:pgSz w:w="12240" w:h="15840"/>
          <w:pgMar w:top="1820" w:right="1700" w:bottom="280" w:left="1700" w:header="720" w:footer="72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74C9813F">
      <w:pPr>
        <w:pStyle w:val="5"/>
        <w:rPr>
          <w:u w:val="none"/>
        </w:rPr>
      </w:pPr>
      <w:r>
        <w:rPr>
          <w:u w:val="single"/>
        </w:rPr>
        <w:t>Final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Schedule</w:t>
      </w:r>
    </w:p>
    <w:p w14:paraId="17841177">
      <w:pPr>
        <w:pStyle w:val="10"/>
        <w:spacing w:before="241"/>
        <w:ind w:left="100"/>
      </w:pPr>
      <w:r>
        <w:t>Morning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D1,</w:t>
      </w:r>
      <w:r>
        <w:rPr>
          <w:spacing w:val="-2"/>
        </w:rPr>
        <w:t xml:space="preserve"> </w:t>
      </w:r>
      <w:r>
        <w:t>Afternoon –</w:t>
      </w:r>
      <w:r>
        <w:rPr>
          <w:spacing w:val="-1"/>
        </w:rPr>
        <w:t xml:space="preserve"> </w:t>
      </w:r>
      <w:r>
        <w:t>D2,</w:t>
      </w:r>
      <w:r>
        <w:rPr>
          <w:spacing w:val="-2"/>
        </w:rPr>
        <w:t xml:space="preserve"> </w:t>
      </w:r>
      <w:r>
        <w:t>Night –</w:t>
      </w:r>
      <w:r>
        <w:rPr>
          <w:spacing w:val="-4"/>
        </w:rPr>
        <w:t xml:space="preserve"> </w:t>
      </w:r>
      <w:r>
        <w:t>D3.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satisfies</w:t>
      </w:r>
      <w:r>
        <w:rPr>
          <w:spacing w:val="-4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rPr>
          <w:spacing w:val="-2"/>
        </w:rPr>
        <w:t>constraint.</w:t>
      </w:r>
    </w:p>
    <w:p w14:paraId="74684B26">
      <w:pPr>
        <w:pStyle w:val="5"/>
        <w:spacing w:before="245"/>
        <w:rPr>
          <w:u w:val="none"/>
        </w:rPr>
      </w:pPr>
      <w:r>
        <w:rPr>
          <w:spacing w:val="-2"/>
          <w:u w:val="single"/>
        </w:rPr>
        <w:t>Justification</w:t>
      </w:r>
    </w:p>
    <w:p w14:paraId="50CDF68E">
      <w:pPr>
        <w:pStyle w:val="10"/>
        <w:spacing w:before="241" w:line="276" w:lineRule="auto"/>
        <w:ind w:left="100" w:right="148"/>
      </w:pPr>
      <w:r>
        <w:t>Backtracking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efficiently</w:t>
      </w:r>
      <w:r>
        <w:rPr>
          <w:spacing w:val="-9"/>
        </w:rPr>
        <w:t xml:space="preserve"> </w:t>
      </w:r>
      <w:r>
        <w:t>searches</w:t>
      </w:r>
      <w:r>
        <w:rPr>
          <w:spacing w:val="-8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feasible</w:t>
      </w:r>
      <w:r>
        <w:rPr>
          <w:spacing w:val="-10"/>
        </w:rPr>
        <w:t xml:space="preserve"> </w:t>
      </w:r>
      <w:r>
        <w:t>assignments</w:t>
      </w:r>
      <w:r>
        <w:rPr>
          <w:spacing w:val="-8"/>
        </w:rPr>
        <w:t xml:space="preserve"> </w:t>
      </w:r>
      <w:r>
        <w:t xml:space="preserve">instead of testing every possible schedule. It guarantees that the final schedule satisfies all </w:t>
      </w:r>
      <w:r>
        <w:rPr>
          <w:spacing w:val="-2"/>
        </w:rPr>
        <w:t>constraints.</w:t>
      </w:r>
    </w:p>
    <w:p w14:paraId="3008C7C4">
      <w:pPr>
        <w:pStyle w:val="10"/>
      </w:pPr>
    </w:p>
    <w:p w14:paraId="79EE6A01">
      <w:pPr>
        <w:pStyle w:val="10"/>
      </w:pPr>
    </w:p>
    <w:p w14:paraId="32C76CAC">
      <w:pPr>
        <w:pStyle w:val="10"/>
      </w:pPr>
    </w:p>
    <w:p w14:paraId="5F67F2BA">
      <w:pPr>
        <w:pStyle w:val="10"/>
        <w:spacing w:before="135"/>
      </w:pPr>
    </w:p>
    <w:p w14:paraId="1E6F51DC">
      <w:pPr>
        <w:pStyle w:val="3"/>
        <w:numPr>
          <w:ilvl w:val="0"/>
          <w:numId w:val="4"/>
        </w:numPr>
        <w:tabs>
          <w:tab w:val="left" w:pos="415"/>
        </w:tabs>
        <w:spacing w:before="0" w:after="0" w:line="240" w:lineRule="auto"/>
        <w:ind w:left="415" w:right="0" w:hanging="315"/>
        <w:jc w:val="left"/>
      </w:pPr>
      <w:r>
        <w:rPr>
          <w:spacing w:val="-2"/>
        </w:rPr>
        <w:t>Robot</w:t>
      </w:r>
      <w:r>
        <w:rPr>
          <w:spacing w:val="-13"/>
        </w:rPr>
        <w:t xml:space="preserve"> </w:t>
      </w:r>
      <w:r>
        <w:rPr>
          <w:spacing w:val="-2"/>
        </w:rPr>
        <w:t>Navigation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Breadth-First</w:t>
      </w:r>
      <w:r>
        <w:rPr>
          <w:spacing w:val="-12"/>
        </w:rPr>
        <w:t xml:space="preserve"> </w:t>
      </w:r>
      <w:r>
        <w:rPr>
          <w:spacing w:val="-2"/>
        </w:rPr>
        <w:t>Search</w:t>
      </w:r>
      <w:r>
        <w:rPr>
          <w:spacing w:val="-6"/>
        </w:rPr>
        <w:t xml:space="preserve"> </w:t>
      </w:r>
      <w:r>
        <w:rPr>
          <w:spacing w:val="-2"/>
        </w:rPr>
        <w:t>(BFS)</w:t>
      </w:r>
    </w:p>
    <w:p w14:paraId="3477044C">
      <w:pPr>
        <w:pStyle w:val="5"/>
        <w:spacing w:before="259"/>
        <w:rPr>
          <w:u w:val="none"/>
        </w:rPr>
      </w:pPr>
      <w:r>
        <w:rPr>
          <w:u w:val="single"/>
        </w:rPr>
        <w:t>Problem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Understanding</w:t>
      </w:r>
    </w:p>
    <w:p w14:paraId="3EF94CA4">
      <w:pPr>
        <w:pStyle w:val="10"/>
        <w:spacing w:before="238" w:line="276" w:lineRule="auto"/>
        <w:ind w:left="100" w:right="148"/>
      </w:pPr>
      <w:r>
        <w:t>The robot must travel from the Start node to the Goal node in a 5×5 grid. It can move only</w:t>
      </w:r>
      <w:r>
        <w:rPr>
          <w:spacing w:val="-5"/>
        </w:rPr>
        <w:t xml:space="preserve"> </w:t>
      </w:r>
      <w:r>
        <w:t>up,</w:t>
      </w:r>
      <w:r>
        <w:rPr>
          <w:spacing w:val="-6"/>
        </w:rPr>
        <w:t xml:space="preserve"> </w:t>
      </w:r>
      <w:r>
        <w:t>down,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avoiding</w:t>
      </w:r>
      <w:r>
        <w:rPr>
          <w:spacing w:val="-6"/>
        </w:rPr>
        <w:t xml:space="preserve"> </w:t>
      </w:r>
      <w:r>
        <w:t>blocked</w:t>
      </w:r>
      <w:r>
        <w:rPr>
          <w:spacing w:val="-6"/>
        </w:rPr>
        <w:t xml:space="preserve"> </w:t>
      </w:r>
      <w:r>
        <w:t>cells.</w:t>
      </w:r>
      <w:r>
        <w:rPr>
          <w:spacing w:val="-5"/>
        </w:rPr>
        <w:t xml:space="preserve"> </w:t>
      </w:r>
      <w:r>
        <w:t>Since</w:t>
      </w:r>
      <w:r>
        <w:rPr>
          <w:spacing w:val="-9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movement</w:t>
      </w:r>
      <w:r>
        <w:rPr>
          <w:spacing w:val="-5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 same cost, Breadth-First Search is an appropriate algorithm for finding the shortest path.</w:t>
      </w:r>
    </w:p>
    <w:p w14:paraId="5D5AF6F9">
      <w:pPr>
        <w:pStyle w:val="5"/>
        <w:spacing w:before="206"/>
        <w:rPr>
          <w:u w:val="none"/>
        </w:rPr>
      </w:pPr>
      <w:r>
        <w:rPr>
          <w:spacing w:val="-2"/>
          <w:u w:val="single"/>
        </w:rPr>
        <w:t>Constraints</w:t>
      </w:r>
    </w:p>
    <w:p w14:paraId="524982B1">
      <w:pPr>
        <w:pStyle w:val="10"/>
        <w:spacing w:before="240" w:line="276" w:lineRule="auto"/>
        <w:ind w:left="100"/>
      </w:pPr>
      <w:r>
        <w:t>Movement is limited to four directions. Obstacles cannot be crossed. Every movement costs</w:t>
      </w:r>
      <w:r>
        <w:rPr>
          <w:spacing w:val="-5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unit.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continues</w:t>
      </w:r>
      <w:r>
        <w:rPr>
          <w:spacing w:val="-8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reached.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determine which neighbouring nodes can be expanded.</w:t>
      </w:r>
    </w:p>
    <w:p w14:paraId="6103C11C">
      <w:pPr>
        <w:pStyle w:val="5"/>
        <w:spacing w:before="206"/>
        <w:rPr>
          <w:u w:val="none"/>
        </w:rPr>
      </w:pPr>
      <w:r>
        <w:rPr>
          <w:spacing w:val="-2"/>
          <w:u w:val="single"/>
        </w:rPr>
        <w:t>Constraint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Analysis</w:t>
      </w:r>
    </w:p>
    <w:p w14:paraId="5B2C2A87">
      <w:pPr>
        <w:pStyle w:val="10"/>
        <w:spacing w:before="240" w:line="276" w:lineRule="auto"/>
        <w:ind w:left="100"/>
      </w:pPr>
      <w:r>
        <w:t>At</w:t>
      </w:r>
      <w:r>
        <w:rPr>
          <w:spacing w:val="-6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neighbouring</w:t>
      </w:r>
      <w:r>
        <w:rPr>
          <w:spacing w:val="-5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grid,</w:t>
      </w:r>
      <w:r>
        <w:rPr>
          <w:spacing w:val="-6"/>
        </w:rPr>
        <w:t xml:space="preserve"> </w:t>
      </w:r>
      <w:r>
        <w:t>not blocked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visited.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discarded</w:t>
      </w:r>
      <w:r>
        <w:rPr>
          <w:spacing w:val="-6"/>
        </w:rPr>
        <w:t xml:space="preserve"> </w:t>
      </w:r>
      <w:r>
        <w:t>immediately.</w:t>
      </w:r>
      <w:r>
        <w:rPr>
          <w:spacing w:val="-5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explores nodes level by level, ensuring that the first time the Goal is reached it is through the shortest path.</w:t>
      </w:r>
    </w:p>
    <w:p w14:paraId="5936A5BA">
      <w:pPr>
        <w:pStyle w:val="5"/>
        <w:spacing w:before="205"/>
        <w:rPr>
          <w:u w:val="none"/>
        </w:rPr>
      </w:pPr>
      <w:r>
        <w:rPr>
          <w:spacing w:val="-4"/>
          <w:u w:val="single"/>
        </w:rPr>
        <w:t>Solution</w:t>
      </w:r>
      <w:r>
        <w:rPr>
          <w:u w:val="single"/>
        </w:rPr>
        <w:t xml:space="preserve"> </w:t>
      </w:r>
      <w:r>
        <w:rPr>
          <w:spacing w:val="-2"/>
          <w:u w:val="single"/>
        </w:rPr>
        <w:t>Development</w:t>
      </w:r>
    </w:p>
    <w:p w14:paraId="2E8F0E4A">
      <w:pPr>
        <w:pStyle w:val="10"/>
        <w:spacing w:before="241" w:line="276" w:lineRule="auto"/>
        <w:ind w:left="100"/>
      </w:pPr>
      <w:r>
        <w:t>Initially the</w:t>
      </w:r>
      <w:r>
        <w:rPr>
          <w:spacing w:val="-1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only the Start node. The</w:t>
      </w:r>
      <w:r>
        <w:rPr>
          <w:spacing w:val="-2"/>
        </w:rPr>
        <w:t xml:space="preserve"> </w:t>
      </w:r>
      <w:r>
        <w:t>Start node is</w:t>
      </w:r>
      <w:r>
        <w:rPr>
          <w:spacing w:val="-1"/>
        </w:rPr>
        <w:t xml:space="preserve"> </w:t>
      </w:r>
      <w:r>
        <w:t>expanded and all valid neighbours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queue.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repeatedly</w:t>
      </w:r>
      <w:r>
        <w:rPr>
          <w:spacing w:val="-7"/>
        </w:rPr>
        <w:t xml:space="preserve"> </w:t>
      </w:r>
      <w:r>
        <w:t>removes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front</w:t>
      </w:r>
      <w:r>
        <w:rPr>
          <w:spacing w:val="-6"/>
        </w:rPr>
        <w:t xml:space="preserve"> </w:t>
      </w:r>
      <w:r>
        <w:t>node, expands its valid neighbours and updates the queue until the Goal node is reached. The visited list prevents repeated exploration of the same node.</w:t>
      </w:r>
    </w:p>
    <w:p w14:paraId="0E67E944">
      <w:pPr>
        <w:pStyle w:val="10"/>
        <w:spacing w:after="0" w:line="276" w:lineRule="auto"/>
        <w:sectPr>
          <w:pgSz w:w="12240" w:h="15840"/>
          <w:pgMar w:top="1380" w:right="1700" w:bottom="280" w:left="1700" w:header="720" w:footer="72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CC6F922">
      <w:pPr>
        <w:pStyle w:val="5"/>
        <w:rPr>
          <w:u w:val="none"/>
        </w:rPr>
      </w:pPr>
      <w:r>
        <w:rPr>
          <w:u w:val="single"/>
        </w:rPr>
        <w:t>Final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Result</w:t>
      </w:r>
    </w:p>
    <w:p w14:paraId="0A8BA84B">
      <w:pPr>
        <w:pStyle w:val="10"/>
        <w:spacing w:before="241" w:line="278" w:lineRule="auto"/>
        <w:ind w:left="100"/>
      </w:pPr>
      <w:r>
        <w:t>The</w:t>
      </w:r>
      <w:r>
        <w:rPr>
          <w:spacing w:val="-10"/>
        </w:rPr>
        <w:t xml:space="preserve"> </w:t>
      </w:r>
      <w:r>
        <w:t>shortest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BFS</w:t>
      </w:r>
      <w:r>
        <w:rPr>
          <w:spacing w:val="-5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equals</w:t>
      </w:r>
      <w:r>
        <w:rPr>
          <w:spacing w:val="-8"/>
        </w:rPr>
        <w:t xml:space="preserve"> </w:t>
      </w:r>
      <w:r>
        <w:t>the number of moves because each move has a cost of one.</w:t>
      </w:r>
    </w:p>
    <w:p w14:paraId="75D963B4">
      <w:pPr>
        <w:pStyle w:val="5"/>
        <w:spacing w:before="198"/>
        <w:rPr>
          <w:u w:val="none"/>
        </w:rPr>
      </w:pPr>
      <w:r>
        <w:rPr>
          <w:spacing w:val="-2"/>
          <w:u w:val="single"/>
        </w:rPr>
        <w:t>Justification</w:t>
      </w:r>
    </w:p>
    <w:p w14:paraId="6C91BE11">
      <w:pPr>
        <w:pStyle w:val="10"/>
        <w:spacing w:before="240" w:line="278" w:lineRule="auto"/>
        <w:ind w:left="100"/>
      </w:pPr>
      <w:r>
        <w:t>BFS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edge</w:t>
      </w:r>
      <w:r>
        <w:rPr>
          <w:spacing w:val="-9"/>
        </w:rPr>
        <w:t xml:space="preserve"> </w:t>
      </w:r>
      <w:r>
        <w:t>costs,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 choice for this navigation task.</w:t>
      </w:r>
    </w:p>
    <w:p w14:paraId="7FA73FE6">
      <w:pPr>
        <w:pStyle w:val="10"/>
      </w:pPr>
    </w:p>
    <w:p w14:paraId="575BFCA1">
      <w:pPr>
        <w:pStyle w:val="10"/>
      </w:pPr>
    </w:p>
    <w:p w14:paraId="47F62855">
      <w:pPr>
        <w:pStyle w:val="10"/>
      </w:pPr>
    </w:p>
    <w:p w14:paraId="7F8D838A">
      <w:pPr>
        <w:pStyle w:val="10"/>
        <w:spacing w:before="130"/>
      </w:pPr>
    </w:p>
    <w:p w14:paraId="65B98224">
      <w:pPr>
        <w:pStyle w:val="3"/>
        <w:numPr>
          <w:ilvl w:val="0"/>
          <w:numId w:val="4"/>
        </w:numPr>
        <w:tabs>
          <w:tab w:val="left" w:pos="415"/>
        </w:tabs>
        <w:spacing w:before="1" w:after="0" w:line="240" w:lineRule="auto"/>
        <w:ind w:left="415" w:right="0" w:hanging="315"/>
        <w:jc w:val="left"/>
      </w:pPr>
      <w:r>
        <w:t>Rescue</w:t>
      </w:r>
      <w:r>
        <w:rPr>
          <w:spacing w:val="-15"/>
        </w:rPr>
        <w:t xml:space="preserve"> </w:t>
      </w:r>
      <w:r>
        <w:t>Robot</w:t>
      </w:r>
      <w:r>
        <w:rPr>
          <w:spacing w:val="-19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Uniform</w:t>
      </w:r>
      <w:r>
        <w:rPr>
          <w:spacing w:val="-15"/>
        </w:rPr>
        <w:t xml:space="preserve"> </w:t>
      </w:r>
      <w:r>
        <w:t>Cost</w:t>
      </w:r>
      <w:r>
        <w:rPr>
          <w:spacing w:val="-15"/>
        </w:rPr>
        <w:t xml:space="preserve"> </w:t>
      </w:r>
      <w:r>
        <w:rPr>
          <w:spacing w:val="-2"/>
        </w:rPr>
        <w:t>Search</w:t>
      </w:r>
    </w:p>
    <w:p w14:paraId="62AAFD34">
      <w:pPr>
        <w:pStyle w:val="5"/>
        <w:spacing w:before="256"/>
        <w:rPr>
          <w:u w:val="none"/>
        </w:rPr>
      </w:pPr>
      <w:r>
        <w:rPr>
          <w:u w:val="single"/>
        </w:rPr>
        <w:t>Problem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Understanding</w:t>
      </w:r>
    </w:p>
    <w:p w14:paraId="0C4FD91A">
      <w:pPr>
        <w:pStyle w:val="10"/>
        <w:spacing w:before="243" w:line="276" w:lineRule="auto"/>
        <w:ind w:left="100" w:right="148"/>
      </w:pPr>
      <w:r>
        <w:t>The</w:t>
      </w:r>
      <w:r>
        <w:rPr>
          <w:spacing w:val="-10"/>
        </w:rPr>
        <w:t xml:space="preserve"> </w:t>
      </w:r>
      <w:r>
        <w:t>rescue</w:t>
      </w:r>
      <w:r>
        <w:rPr>
          <w:spacing w:val="-9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partially</w:t>
      </w:r>
      <w:r>
        <w:rPr>
          <w:spacing w:val="-8"/>
        </w:rPr>
        <w:t xml:space="preserve"> </w:t>
      </w:r>
      <w:r>
        <w:t>observable</w:t>
      </w:r>
      <w:r>
        <w:rPr>
          <w:spacing w:val="-6"/>
        </w:rPr>
        <w:t xml:space="preserve"> </w:t>
      </w:r>
      <w:r>
        <w:t>disaster</w:t>
      </w:r>
      <w:r>
        <w:rPr>
          <w:spacing w:val="-9"/>
        </w:rPr>
        <w:t xml:space="preserve"> </w:t>
      </w:r>
      <w:r>
        <w:t>environment.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safely reach the survivor while avoiding blocked paths and minimizing the total travel cost. Risky areas increase the path cost, so the robot must consider both distance and accumulated cost.</w:t>
      </w:r>
    </w:p>
    <w:p w14:paraId="16C8235D">
      <w:pPr>
        <w:pStyle w:val="5"/>
        <w:spacing w:before="203"/>
        <w:rPr>
          <w:u w:val="none"/>
        </w:rPr>
      </w:pPr>
      <w:r>
        <w:rPr>
          <w:spacing w:val="-2"/>
          <w:u w:val="single"/>
        </w:rPr>
        <w:t>Constraints</w:t>
      </w:r>
    </w:p>
    <w:p w14:paraId="1271C2D9">
      <w:pPr>
        <w:pStyle w:val="10"/>
        <w:spacing w:before="240" w:line="276" w:lineRule="auto"/>
        <w:ind w:left="100" w:right="206"/>
      </w:pPr>
      <w:r>
        <w:t>The</w:t>
      </w:r>
      <w:r>
        <w:rPr>
          <w:spacing w:val="-10"/>
        </w:rPr>
        <w:t xml:space="preserve"> </w:t>
      </w:r>
      <w:r>
        <w:t>robot</w:t>
      </w:r>
      <w:r>
        <w:rPr>
          <w:spacing w:val="-6"/>
        </w:rPr>
        <w:t xml:space="preserve"> </w:t>
      </w:r>
      <w:r>
        <w:t>moves</w:t>
      </w:r>
      <w:r>
        <w:rPr>
          <w:spacing w:val="-8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four</w:t>
      </w:r>
      <w:r>
        <w:rPr>
          <w:spacing w:val="-10"/>
        </w:rPr>
        <w:t xml:space="preserve"> </w:t>
      </w:r>
      <w:r>
        <w:t>directions.</w:t>
      </w:r>
      <w:r>
        <w:rPr>
          <w:spacing w:val="-5"/>
        </w:rPr>
        <w:t xml:space="preserve"> </w:t>
      </w:r>
      <w:r>
        <w:t>Blocked</w:t>
      </w:r>
      <w:r>
        <w:rPr>
          <w:spacing w:val="-3"/>
        </w:rPr>
        <w:t xml:space="preserve"> </w:t>
      </w:r>
      <w:r>
        <w:t>cells</w:t>
      </w:r>
      <w:r>
        <w:rPr>
          <w:spacing w:val="-8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entered.</w:t>
      </w:r>
      <w:r>
        <w:rPr>
          <w:spacing w:val="-1"/>
        </w:rPr>
        <w:t xml:space="preserve"> </w:t>
      </w:r>
      <w:r>
        <w:t>Risky</w:t>
      </w:r>
      <w:r>
        <w:rPr>
          <w:spacing w:val="-4"/>
        </w:rPr>
        <w:t xml:space="preserve"> </w:t>
      </w:r>
      <w:r>
        <w:t>zones add an extra movement cost. The robot senses only nearby cells and updates its knowledge while moving. These conditions require continuous decision making.</w:t>
      </w:r>
    </w:p>
    <w:p w14:paraId="7A69E86C">
      <w:pPr>
        <w:pStyle w:val="5"/>
        <w:spacing w:before="206"/>
        <w:rPr>
          <w:u w:val="none"/>
        </w:rPr>
      </w:pPr>
      <w:r>
        <w:rPr>
          <w:spacing w:val="-2"/>
          <w:u w:val="single"/>
        </w:rPr>
        <w:t>Constraint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Analysis</w:t>
      </w:r>
    </w:p>
    <w:p w14:paraId="2AB163C2">
      <w:pPr>
        <w:pStyle w:val="10"/>
        <w:spacing w:before="240" w:line="276" w:lineRule="auto"/>
        <w:ind w:left="100"/>
      </w:pPr>
      <w:r>
        <w:t>The robot evaluates every possible move according to cumulative cost instead of only distance. Safer paths may contain more steps but still produce a lower overall cost than risky</w:t>
      </w:r>
      <w:r>
        <w:rPr>
          <w:spacing w:val="-8"/>
        </w:rPr>
        <w:t xml:space="preserve"> </w:t>
      </w:r>
      <w:r>
        <w:t>routes.</w:t>
      </w:r>
      <w:r>
        <w:rPr>
          <w:spacing w:val="-8"/>
        </w:rPr>
        <w:t xml:space="preserve"> </w:t>
      </w:r>
      <w:r>
        <w:t>Newly</w:t>
      </w:r>
      <w:r>
        <w:rPr>
          <w:spacing w:val="-8"/>
        </w:rPr>
        <w:t xml:space="preserve"> </w:t>
      </w:r>
      <w:r>
        <w:t>discovered</w:t>
      </w:r>
      <w:r>
        <w:rPr>
          <w:spacing w:val="-7"/>
        </w:rPr>
        <w:t xml:space="preserve"> </w:t>
      </w:r>
      <w:r>
        <w:t>obstacles</w:t>
      </w:r>
      <w:r>
        <w:rPr>
          <w:spacing w:val="-6"/>
        </w:rPr>
        <w:t xml:space="preserve"> </w:t>
      </w:r>
      <w:r>
        <w:t>require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robot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revise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dynamically.</w:t>
      </w:r>
    </w:p>
    <w:p w14:paraId="03D18B93">
      <w:pPr>
        <w:pStyle w:val="10"/>
      </w:pPr>
    </w:p>
    <w:p w14:paraId="2421EF6A">
      <w:pPr>
        <w:pStyle w:val="10"/>
        <w:spacing w:before="170"/>
      </w:pPr>
    </w:p>
    <w:p w14:paraId="22C6A0E5">
      <w:pPr>
        <w:pStyle w:val="5"/>
        <w:spacing w:before="0"/>
        <w:rPr>
          <w:u w:val="none"/>
        </w:rPr>
      </w:pPr>
      <w:r>
        <w:rPr>
          <w:spacing w:val="-4"/>
          <w:u w:val="single"/>
        </w:rPr>
        <w:t>Solution</w:t>
      </w:r>
      <w:r>
        <w:rPr>
          <w:u w:val="single"/>
        </w:rPr>
        <w:t xml:space="preserve"> </w:t>
      </w:r>
      <w:r>
        <w:rPr>
          <w:spacing w:val="-2"/>
          <w:u w:val="single"/>
        </w:rPr>
        <w:t>Development</w:t>
      </w:r>
    </w:p>
    <w:p w14:paraId="3B4F702E">
      <w:pPr>
        <w:pStyle w:val="10"/>
        <w:spacing w:before="240" w:line="276" w:lineRule="auto"/>
        <w:ind w:left="100" w:right="166"/>
      </w:pPr>
      <w:r>
        <w:t>Uniform Cost Search begins from the Start node with cost zero. The frontier is maintained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cumulative</w:t>
      </w:r>
      <w:r>
        <w:rPr>
          <w:spacing w:val="-8"/>
        </w:rPr>
        <w:t xml:space="preserve"> </w:t>
      </w:r>
      <w:r>
        <w:t>cost.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least-cost node is expanded, neighbouring costs are updated and the queue is reordered. The process continues until the Goal node is removed from the priority queue.</w:t>
      </w:r>
    </w:p>
    <w:p w14:paraId="1111A349">
      <w:pPr>
        <w:pStyle w:val="10"/>
        <w:spacing w:after="0" w:line="276" w:lineRule="auto"/>
        <w:sectPr>
          <w:pgSz w:w="12240" w:h="15840"/>
          <w:pgMar w:top="1380" w:right="1700" w:bottom="280" w:left="1700" w:header="720" w:footer="72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9956DDB">
      <w:pPr>
        <w:pStyle w:val="5"/>
        <w:rPr>
          <w:u w:val="none"/>
        </w:rPr>
      </w:pPr>
      <w:r>
        <w:rPr>
          <w:u w:val="single"/>
        </w:rPr>
        <w:t>Application</w:t>
      </w:r>
      <w:r>
        <w:rPr>
          <w:spacing w:val="-14"/>
          <w:u w:val="single"/>
        </w:rPr>
        <w:t xml:space="preserve"> </w:t>
      </w:r>
      <w:r>
        <w:rPr>
          <w:u w:val="single"/>
        </w:rPr>
        <w:t>of</w:t>
      </w:r>
      <w:r>
        <w:rPr>
          <w:spacing w:val="-11"/>
          <w:u w:val="single"/>
        </w:rPr>
        <w:t xml:space="preserve"> </w:t>
      </w:r>
      <w:r>
        <w:rPr>
          <w:u w:val="single"/>
        </w:rPr>
        <w:t>AI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Concepts</w:t>
      </w:r>
    </w:p>
    <w:p w14:paraId="1259E800">
      <w:pPr>
        <w:pStyle w:val="10"/>
        <w:spacing w:before="241" w:line="276" w:lineRule="auto"/>
        <w:ind w:left="100" w:right="148"/>
      </w:pPr>
      <w:r>
        <w:t>The robot acts as an intelligent and rational agent because it chooses actions that minimise</w:t>
      </w:r>
      <w:r>
        <w:rPr>
          <w:spacing w:val="-9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cost.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partially</w:t>
      </w:r>
      <w:r>
        <w:rPr>
          <w:spacing w:val="-7"/>
        </w:rPr>
        <w:t xml:space="preserve"> </w:t>
      </w:r>
      <w:r>
        <w:t>observable,</w:t>
      </w:r>
      <w:r>
        <w:rPr>
          <w:spacing w:val="-8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uncertain, requiring continuous sensing and decision making.</w:t>
      </w:r>
    </w:p>
    <w:p w14:paraId="3A75B6E3">
      <w:pPr>
        <w:pStyle w:val="5"/>
        <w:spacing w:before="205"/>
        <w:rPr>
          <w:u w:val="none"/>
        </w:rPr>
      </w:pPr>
      <w:r>
        <w:rPr>
          <w:spacing w:val="-2"/>
          <w:u w:val="single"/>
        </w:rPr>
        <w:t>Justification</w:t>
      </w:r>
    </w:p>
    <w:p w14:paraId="1466EF6B">
      <w:pPr>
        <w:pStyle w:val="10"/>
        <w:spacing w:before="240" w:line="276" w:lineRule="auto"/>
        <w:ind w:left="100" w:right="142"/>
        <w:jc w:val="both"/>
      </w:pPr>
      <w:r>
        <w:t>Uniform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guarantees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minimum-cost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non-negative</w:t>
      </w:r>
      <w:r>
        <w:rPr>
          <w:spacing w:val="-3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is therefore more suitable than simple BFS when risky zones introduce different movement </w:t>
      </w:r>
      <w:r>
        <w:rPr>
          <w:spacing w:val="-2"/>
        </w:rPr>
        <w:t>costs.</w:t>
      </w:r>
    </w:p>
    <w:sectPr>
      <w:pgSz w:w="12240" w:h="15840"/>
      <w:pgMar w:top="1380" w:right="1700" w:bottom="280" w:left="1700" w:header="720" w:footer="720" w:gutter="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17" w:hanging="3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2" w:hanging="3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4" w:hanging="3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6" w:hanging="3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8" w:hanging="3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0" w:hanging="3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72" w:hanging="3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14" w:hanging="3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56" w:hanging="317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733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70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1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32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63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94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25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6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87" w:hanging="358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2544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0" w:hanging="7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1" w:hanging="7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2" w:hanging="7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1015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733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4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8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3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7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1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46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0" w:hanging="35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AA00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686" w:right="545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415" w:hanging="315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601" w:right="545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62"/>
      <w:ind w:left="100"/>
      <w:outlineLvl w:val="4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type="paragraph" w:styleId="6">
    <w:name w:val="heading 5"/>
    <w:basedOn w:val="1"/>
    <w:qFormat/>
    <w:uiPriority w:val="1"/>
    <w:pPr>
      <w:ind w:left="1015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7">
    <w:name w:val="heading 6"/>
    <w:basedOn w:val="1"/>
    <w:qFormat/>
    <w:uiPriority w:val="1"/>
    <w:pPr>
      <w:ind w:left="1015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732" w:hanging="72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1385</Words>
  <Characters>7860</Characters>
  <TotalTime>1</TotalTime>
  <ScaleCrop>false</ScaleCrop>
  <LinksUpToDate>false</LinksUpToDate>
  <CharactersWithSpaces>9119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2026-10-13T04:32:00Z</dcterms:created>
  <dc:creator>SHRUTHI</dc:creator>
  <cp:lastModifiedBy>hp</cp:lastModifiedBy>
  <dcterms:modified xsi:type="dcterms:W3CDTF">2026-10-13T04:33:30Z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eyJoZGlkIjoiNmE5NDVjNTYzOTI5OWU4Njg5YzA5OTE4NWM1YTZlMzIifQ==</vt:lpwstr>
  </property>
  <property fmtid="{D5CDD505-2E9C-101B-9397-08002B2CF9AE}" pid="8" name="KSOProductBuildVer">
    <vt:lpwstr>1033-12.1.0.29162</vt:lpwstr>
  </property>
  <property fmtid="{D5CDD505-2E9C-101B-9397-08002B2CF9AE}" pid="9" name="ICV">
    <vt:lpwstr>73973FF3B8A342ADBEA5221BF461A04C_12</vt:lpwstr>
  </property>
</Properties>
</file>